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FCF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 xml:space="preserve">C++ Programming </w:t>
      </w:r>
    </w:p>
    <w:p w14:paraId="45CEBC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7E9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 Introduction to C++</w:t>
      </w:r>
    </w:p>
    <w:p w14:paraId="29C3B2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C++ is a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general-purpose, high-level programming language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developed by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Bjarne Stroustrup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in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1983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at Bell Laboratories.</w:t>
      </w:r>
    </w:p>
    <w:p w14:paraId="1B59A4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C++ is an extension of the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C language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and supports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both procedural and object-oriented programming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.</w:t>
      </w:r>
    </w:p>
    <w:p w14:paraId="1F4D3E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Features of C++</w:t>
      </w:r>
    </w:p>
    <w:p w14:paraId="3E8E2A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Simple and efficient</w:t>
      </w:r>
    </w:p>
    <w:p w14:paraId="2E21C2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Object-Oriented (OOP concepts)</w:t>
      </w:r>
    </w:p>
    <w:p w14:paraId="4E791E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Platform independent</w:t>
      </w:r>
    </w:p>
    <w:p w14:paraId="3F20F4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High performance</w:t>
      </w:r>
    </w:p>
    <w:p w14:paraId="5AA691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Rich standard library</w:t>
      </w:r>
    </w:p>
    <w:p w14:paraId="1436C6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Supports low-level memory manipulation</w:t>
      </w:r>
    </w:p>
    <w:p w14:paraId="6A9286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Applications of C++</w:t>
      </w:r>
    </w:p>
    <w:p w14:paraId="7BC607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System software (OS, drivers)</w:t>
      </w:r>
    </w:p>
    <w:p w14:paraId="47B52B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Game development</w:t>
      </w:r>
    </w:p>
    <w:p w14:paraId="572945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Embedded systems</w:t>
      </w:r>
    </w:p>
    <w:p w14:paraId="4BB000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Desktop applications</w:t>
      </w:r>
    </w:p>
    <w:p w14:paraId="6A689B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Banking and financial systems</w:t>
      </w:r>
    </w:p>
    <w:p w14:paraId="46D17A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Competitive programming</w:t>
      </w:r>
    </w:p>
    <w:p w14:paraId="675478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1D4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 Installation of C++</w:t>
      </w:r>
    </w:p>
    <w:p w14:paraId="6536BB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Step 1: Install a Compiler</w:t>
      </w:r>
    </w:p>
    <w:p w14:paraId="238DC3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A compiler converts C++ code into machine language.</w:t>
      </w:r>
    </w:p>
    <w:p w14:paraId="7DBA03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Popular C++ Compilers:</w:t>
      </w:r>
    </w:p>
    <w:p w14:paraId="122E56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GCC (GNU Compiler Collection)</w:t>
      </w:r>
    </w:p>
    <w:p w14:paraId="7E0233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MinGW (Windows)</w:t>
      </w:r>
    </w:p>
    <w:p w14:paraId="7B7D26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Turbo C++</w:t>
      </w:r>
    </w:p>
    <w:p w14:paraId="52204F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Clang</w:t>
      </w:r>
    </w:p>
    <w:p w14:paraId="7888A5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65D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Installation on Windows (Using MinGW)</w:t>
      </w:r>
    </w:p>
    <w:p w14:paraId="6A270C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Download MinGW from its official website</w:t>
      </w:r>
    </w:p>
    <w:p w14:paraId="4A0683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Install MinGW and select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g++ compiler</w:t>
      </w:r>
    </w:p>
    <w:p w14:paraId="03563B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Add MinGW bin folder to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System Path</w:t>
      </w:r>
    </w:p>
    <w:p w14:paraId="5443EE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Verify installation:</w:t>
      </w:r>
    </w:p>
    <w:p w14:paraId="47DB76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g++ --version</w:t>
      </w:r>
    </w:p>
    <w:p w14:paraId="6D917F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789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IDEs for C++</w:t>
      </w:r>
    </w:p>
    <w:p w14:paraId="3EF6B7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Code::Blocks</w:t>
      </w:r>
    </w:p>
    <w:p w14:paraId="4BA9F1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Dev C++</w:t>
      </w:r>
    </w:p>
    <w:p w14:paraId="090579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Visual Studio Code</w:t>
      </w:r>
    </w:p>
    <w:p w14:paraId="5B38A6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Turbo C++</w:t>
      </w:r>
    </w:p>
    <w:p w14:paraId="656B37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E7C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3. Keywords in C++</w:t>
      </w:r>
    </w:p>
    <w:p w14:paraId="3BA81C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Keywords are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reserved words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with predefined meanings.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br w:type="textWrapping"/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They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cannot be used as variable names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.</w:t>
      </w:r>
    </w:p>
    <w:p w14:paraId="2FE0CD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Examples of C++ Keywords</w:t>
      </w:r>
    </w:p>
    <w:p w14:paraId="109D80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       float      double     char</w:t>
      </w:r>
    </w:p>
    <w:p w14:paraId="4EEE50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if         else       for        while</w:t>
      </w:r>
    </w:p>
    <w:p w14:paraId="3F7780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do         break      continue</w:t>
      </w:r>
    </w:p>
    <w:p w14:paraId="651150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return     void       class      public</w:t>
      </w:r>
    </w:p>
    <w:p w14:paraId="089E02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private    protected  new        delete</w:t>
      </w:r>
    </w:p>
    <w:p w14:paraId="6595FE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Important Points</w:t>
      </w:r>
    </w:p>
    <w:p w14:paraId="1F1285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Keywords are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lowercase</w:t>
      </w:r>
    </w:p>
    <w:p w14:paraId="383DA9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Total keywords in C++ ≈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95</w:t>
      </w:r>
    </w:p>
    <w:p w14:paraId="4C4389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Keywords have special meanings</w:t>
      </w:r>
    </w:p>
    <w:p w14:paraId="1516A9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338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4. Identifiers</w:t>
      </w:r>
    </w:p>
    <w:p w14:paraId="07C996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Identifiers are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names given to variables, functions, classes, and arrays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.</w:t>
      </w:r>
    </w:p>
    <w:p w14:paraId="6A9BA3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Rules for Identifiers</w:t>
      </w:r>
    </w:p>
    <w:p w14:paraId="20F263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Must start with a letter (a–z or A–Z) or underscore (_)</w:t>
      </w:r>
    </w:p>
    <w:p w14:paraId="6163CB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Cannot start with a number</w:t>
      </w:r>
    </w:p>
    <w:p w14:paraId="044863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No special characters allowed (@, #, %, etc.)</w:t>
      </w:r>
    </w:p>
    <w:p w14:paraId="1B7C85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Cannot be a keyword</w:t>
      </w:r>
    </w:p>
    <w:p w14:paraId="279268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Case-sensitive</w:t>
      </w:r>
    </w:p>
    <w:p w14:paraId="3259BB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Valid Identifiers</w:t>
      </w:r>
    </w:p>
    <w:p w14:paraId="55A1B6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sum</w:t>
      </w:r>
    </w:p>
    <w:p w14:paraId="2A898E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totalMarks</w:t>
      </w:r>
    </w:p>
    <w:p w14:paraId="5FBAA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student_name</w:t>
      </w:r>
    </w:p>
    <w:p w14:paraId="5320A2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_count</w:t>
      </w:r>
    </w:p>
    <w:p w14:paraId="2444F6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Invalid Identifiers</w:t>
      </w:r>
    </w:p>
    <w:p w14:paraId="106684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1num      // starts with number</w:t>
      </w:r>
    </w:p>
    <w:p w14:paraId="45362A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float     // keyword</w:t>
      </w:r>
    </w:p>
    <w:p w14:paraId="4DC9E3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total-marks // special character</w:t>
      </w:r>
    </w:p>
    <w:p w14:paraId="3896E6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15E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5. Variables in C++</w:t>
      </w:r>
    </w:p>
    <w:p w14:paraId="44CCE6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A variable is a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named memory location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used to store data.</w:t>
      </w:r>
    </w:p>
    <w:p w14:paraId="626CA4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Syntax</w:t>
      </w:r>
    </w:p>
    <w:p w14:paraId="1A2046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datatype variable_name;</w:t>
      </w:r>
    </w:p>
    <w:p w14:paraId="14328C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</w:t>
      </w:r>
    </w:p>
    <w:p w14:paraId="7C128D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age;</w:t>
      </w:r>
    </w:p>
    <w:p w14:paraId="17FBBC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float salary;</w:t>
      </w:r>
    </w:p>
    <w:p w14:paraId="4B6269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char grade;</w:t>
      </w:r>
    </w:p>
    <w:p w14:paraId="696F1A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4C0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Types of Variables</w:t>
      </w:r>
    </w:p>
    <w:p w14:paraId="72E650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 Local Variables</w:t>
      </w:r>
    </w:p>
    <w:p w14:paraId="52ECFF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Declared inside a function</w:t>
      </w:r>
    </w:p>
    <w:p w14:paraId="595A98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Accessible only within that function</w:t>
      </w:r>
    </w:p>
    <w:p w14:paraId="5B65D1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void fun() {</w:t>
      </w:r>
    </w:p>
    <w:p w14:paraId="6DF9AC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int x = 10;</w:t>
      </w:r>
    </w:p>
    <w:p w14:paraId="171352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</w:t>
      </w:r>
    </w:p>
    <w:p w14:paraId="22131B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D0C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 Global Variables</w:t>
      </w:r>
    </w:p>
    <w:p w14:paraId="33A8E5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Declared outside all functions</w:t>
      </w:r>
    </w:p>
    <w:p w14:paraId="1F90F5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Accessible throughout the program</w:t>
      </w:r>
    </w:p>
    <w:p w14:paraId="2EDF63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count;</w:t>
      </w:r>
    </w:p>
    <w:p w14:paraId="2690CF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12579B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void fun() {</w:t>
      </w:r>
    </w:p>
    <w:p w14:paraId="0ADADC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count = 5;</w:t>
      </w:r>
    </w:p>
    <w:p w14:paraId="5C2F05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</w:t>
      </w:r>
    </w:p>
    <w:p w14:paraId="78C1C0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91F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3. Static Variables</w:t>
      </w:r>
    </w:p>
    <w:p w14:paraId="3A6D56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Retain value between function calls</w:t>
      </w:r>
    </w:p>
    <w:p w14:paraId="5BC57E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static float num = 1.0;</w:t>
      </w:r>
    </w:p>
    <w:p w14:paraId="61D974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541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Data Types Used in Variables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96"/>
        <w:gridCol w:w="1203"/>
      </w:tblGrid>
      <w:tr w14:paraId="28C56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6F79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79F4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1584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Example</w:t>
            </w:r>
          </w:p>
        </w:tc>
      </w:tr>
      <w:tr w14:paraId="1905D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7B1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885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4 bytes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976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10</w:t>
            </w:r>
          </w:p>
        </w:tc>
      </w:tr>
      <w:tr w14:paraId="0E870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9782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E4D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4 bytes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800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10.5</w:t>
            </w:r>
          </w:p>
        </w:tc>
      </w:tr>
      <w:tr w14:paraId="58024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AEAB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DC67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8 bytes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EB8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99.99</w:t>
            </w:r>
          </w:p>
        </w:tc>
      </w:tr>
      <w:tr w14:paraId="46B4A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9CE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1CF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1 byte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224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'A'</w:t>
            </w:r>
          </w:p>
        </w:tc>
      </w:tr>
      <w:tr w14:paraId="4194B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EFD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bool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561F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1 byte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7AEF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true</w:t>
            </w:r>
          </w:p>
        </w:tc>
      </w:tr>
    </w:tbl>
    <w:p w14:paraId="42108D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493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Variable Declaration and Initialization</w:t>
      </w:r>
    </w:p>
    <w:p w14:paraId="2655CC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a = 10;</w:t>
      </w:r>
    </w:p>
    <w:p w14:paraId="486AFD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float pi = 3.14;</w:t>
      </w:r>
    </w:p>
    <w:p w14:paraId="005D49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char ch = 'A';</w:t>
      </w:r>
    </w:p>
    <w:p w14:paraId="2BC5C3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D26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 Program</w:t>
      </w:r>
    </w:p>
    <w:p w14:paraId="240312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#include &lt;iostream&gt;</w:t>
      </w:r>
    </w:p>
    <w:p w14:paraId="2ED9DD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using namespace std;</w:t>
      </w:r>
    </w:p>
    <w:p w14:paraId="4B5C98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30D417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main() {</w:t>
      </w:r>
    </w:p>
    <w:p w14:paraId="114ECC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int age = 20;</w:t>
      </w:r>
    </w:p>
    <w:p w14:paraId="638768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float marks = 85.5;</w:t>
      </w:r>
    </w:p>
    <w:p w14:paraId="035B9B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char grade = 'A';</w:t>
      </w:r>
    </w:p>
    <w:p w14:paraId="74D708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272693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cout &lt;&lt; "Age: " &lt;&lt; age &lt;&lt; endl;</w:t>
      </w:r>
    </w:p>
    <w:p w14:paraId="49662D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cout &lt;&lt; "Marks: " &lt;&lt; marks &lt;&lt; endl;</w:t>
      </w:r>
    </w:p>
    <w:p w14:paraId="17AA39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cout &lt;&lt; "Grade: " &lt;&lt; grade &lt;&lt; endl;</w:t>
      </w:r>
    </w:p>
    <w:p w14:paraId="4728EA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39AF91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return 0;</w:t>
      </w:r>
    </w:p>
    <w:p w14:paraId="1CEDD5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</w:t>
      </w:r>
    </w:p>
    <w:p w14:paraId="3054C7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FA3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Key Points (For Exam)</w:t>
      </w:r>
    </w:p>
    <w:p w14:paraId="6A85DD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C++ supports OOP and procedural programming</w:t>
      </w:r>
    </w:p>
    <w:p w14:paraId="44CCDB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Keywords are reserved words</w:t>
      </w:r>
    </w:p>
    <w:p w14:paraId="41C1E0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Identifiers are user-defined names</w:t>
      </w:r>
    </w:p>
    <w:p w14:paraId="632AE7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Variables store data in memory</w:t>
      </w:r>
    </w:p>
    <w:p w14:paraId="5FFEB7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Data types define type of data</w:t>
      </w:r>
    </w:p>
    <w:p w14:paraId="6CF89B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3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BB8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</w:pPr>
    </w:p>
    <w:p w14:paraId="3F0EE6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Data Types and Operators in C++</w:t>
      </w:r>
    </w:p>
    <w:p w14:paraId="7CF5ED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pict>
          <v:rect id="_x0000_i104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E04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 Data Types in C++</w:t>
      </w:r>
    </w:p>
    <w:p w14:paraId="30B565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data type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specifies the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type of data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a variable can store.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br w:type="textWrapping"/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It also determines:</w:t>
      </w:r>
    </w:p>
    <w:p w14:paraId="4998561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Memory size</w:t>
      </w:r>
    </w:p>
    <w:p w14:paraId="238C23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Range of values</w:t>
      </w:r>
    </w:p>
    <w:p w14:paraId="22E291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Operations that can be performed</w:t>
      </w:r>
    </w:p>
    <w:p w14:paraId="655325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Classification of Data Types</w:t>
      </w:r>
    </w:p>
    <w:p w14:paraId="4CB616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C++ data types are broadly classified into:</w:t>
      </w:r>
    </w:p>
    <w:p w14:paraId="048B79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Basic (Primitive) Data Types</w:t>
      </w:r>
    </w:p>
    <w:p w14:paraId="2284F2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Derived Data Types</w:t>
      </w:r>
    </w:p>
    <w:p w14:paraId="44B9A0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User-Defined Data Types</w:t>
      </w:r>
    </w:p>
    <w:p w14:paraId="628206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pict>
          <v:rect id="_x0000_i104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94E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1.1 Basic (Primitive) Data Types</w:t>
      </w:r>
    </w:p>
    <w:p w14:paraId="09E271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These are the fundamental data types provided by C++.</w:t>
      </w:r>
    </w:p>
    <w:p w14:paraId="332E28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 int</w:t>
      </w:r>
    </w:p>
    <w:p w14:paraId="51E6C9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store whole numbers (integers)</w:t>
      </w:r>
    </w:p>
    <w:p w14:paraId="6969B6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Memory size: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4 bytes</w:t>
      </w:r>
    </w:p>
    <w:p w14:paraId="459FCD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Range: approximately −2,147,483,648 to 2,147,483,647</w:t>
      </w:r>
    </w:p>
    <w:p w14:paraId="756B14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5964B2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age = 20;</w:t>
      </w:r>
    </w:p>
    <w:p w14:paraId="64F32A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882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 float</w:t>
      </w:r>
    </w:p>
    <w:p w14:paraId="1AE811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store decimal (fractional) values</w:t>
      </w:r>
    </w:p>
    <w:p w14:paraId="5B94BB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Memory size: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4 bytes</w:t>
      </w:r>
    </w:p>
    <w:p w14:paraId="43B13D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Precision: up to 6 decimal places</w:t>
      </w:r>
    </w:p>
    <w:p w14:paraId="17DFA3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4EBD25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float price = 45.75;</w:t>
      </w:r>
    </w:p>
    <w:p w14:paraId="771C90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13B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3. double</w:t>
      </w:r>
    </w:p>
    <w:p w14:paraId="5093913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store large decimal numbers with higher precision</w:t>
      </w:r>
    </w:p>
    <w:p w14:paraId="6969D49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Memory size: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8 bytes</w:t>
      </w:r>
    </w:p>
    <w:p w14:paraId="7D829BF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Precision: up to 15 decimal places</w:t>
      </w:r>
    </w:p>
    <w:p w14:paraId="0CC53E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15BDC9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double pi = 3.1415926535;</w:t>
      </w:r>
    </w:p>
    <w:p w14:paraId="31C050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9C2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4. char</w:t>
      </w:r>
    </w:p>
    <w:p w14:paraId="416C850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store a single character</w:t>
      </w:r>
    </w:p>
    <w:p w14:paraId="2E3797B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Memory size: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1 byte</w:t>
      </w:r>
    </w:p>
    <w:p w14:paraId="49D1230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Characters are enclosed in single quotes</w:t>
      </w:r>
    </w:p>
    <w:p w14:paraId="197940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618FBF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char grade = 'A';</w:t>
      </w:r>
    </w:p>
    <w:p w14:paraId="14F378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319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5. bool</w:t>
      </w:r>
    </w:p>
    <w:p w14:paraId="26C22AA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store boolean values</w:t>
      </w:r>
    </w:p>
    <w:p w14:paraId="31BC61B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Possible values: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true (1)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 or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false (0)</w:t>
      </w:r>
    </w:p>
    <w:p w14:paraId="325EDE0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Memory size: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1 byte</w:t>
      </w:r>
    </w:p>
    <w:p w14:paraId="4CD291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5DFD42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bool isPassed = true;</w:t>
      </w:r>
    </w:p>
    <w:p w14:paraId="7E76FB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640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1.2 Derived Data Types</w:t>
      </w:r>
    </w:p>
    <w:p w14:paraId="6E6728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Derived data types are formed from basic data types.</w:t>
      </w:r>
    </w:p>
    <w:p w14:paraId="458797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 Array</w:t>
      </w:r>
    </w:p>
    <w:p w14:paraId="0D423C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Stores multiple values of the same data type in contiguous memory</w:t>
      </w:r>
    </w:p>
    <w:p w14:paraId="050B90A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 xml:space="preserve">Index starts from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en-US"/>
        </w:rPr>
        <w:t>0</w:t>
      </w:r>
    </w:p>
    <w:p w14:paraId="2FCC45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37961F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marks[5] = {70, 80, 90, 85, 75};</w:t>
      </w:r>
    </w:p>
    <w:p w14:paraId="72C699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6B2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 Pointer</w:t>
      </w:r>
    </w:p>
    <w:p w14:paraId="7B695F9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Stores the address of another variable</w:t>
      </w:r>
    </w:p>
    <w:p w14:paraId="66A2AE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for dynamic memory allocation</w:t>
      </w:r>
    </w:p>
    <w:p w14:paraId="23CBF0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45BB1C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a = 10;</w:t>
      </w:r>
    </w:p>
    <w:p w14:paraId="1AD73A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*p = &amp;a;</w:t>
      </w:r>
    </w:p>
    <w:p w14:paraId="4EB7DE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44D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3. Function</w:t>
      </w:r>
    </w:p>
    <w:p w14:paraId="50AC0BB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A block of code that performs a specific task</w:t>
      </w:r>
    </w:p>
    <w:p w14:paraId="2859932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Can return values of a specific data type</w:t>
      </w:r>
    </w:p>
    <w:p w14:paraId="1C92AF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355308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add(int a, int b) {</w:t>
      </w:r>
    </w:p>
    <w:p w14:paraId="758C37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return a + b;</w:t>
      </w:r>
    </w:p>
    <w:p w14:paraId="021421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</w:t>
      </w:r>
    </w:p>
    <w:p w14:paraId="792AA8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4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443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1.3 User-Defined Data Types</w:t>
      </w:r>
    </w:p>
    <w:p w14:paraId="5ABB5F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These allow users to define their own data types.</w:t>
      </w:r>
    </w:p>
    <w:p w14:paraId="351813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1. struct</w:t>
      </w:r>
    </w:p>
    <w:p w14:paraId="2A53D57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Groups variables of different data types</w:t>
      </w:r>
    </w:p>
    <w:p w14:paraId="6C04E2A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Each member has its own memory</w:t>
      </w:r>
    </w:p>
    <w:p w14:paraId="377710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5909E3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struct Student {</w:t>
      </w:r>
    </w:p>
    <w:p w14:paraId="761331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int id;</w:t>
      </w:r>
    </w:p>
    <w:p w14:paraId="5C7AF5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char name[20];</w:t>
      </w:r>
    </w:p>
    <w:p w14:paraId="30DEC5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float marks;</w:t>
      </w:r>
    </w:p>
    <w:p w14:paraId="06C08C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};</w:t>
      </w:r>
    </w:p>
    <w:p w14:paraId="02DA28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F9E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 union</w:t>
      </w:r>
    </w:p>
    <w:p w14:paraId="452E94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Similar to structure</w:t>
      </w:r>
    </w:p>
    <w:p w14:paraId="4EF7BA6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All members share the same memory location</w:t>
      </w:r>
    </w:p>
    <w:p w14:paraId="02D7B21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Only one member can store a value at a time</w:t>
      </w:r>
    </w:p>
    <w:p w14:paraId="25C959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33A070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union Data {</w:t>
      </w:r>
    </w:p>
    <w:p w14:paraId="13239F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int i;</w:t>
      </w:r>
    </w:p>
    <w:p w14:paraId="535001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float f;</w:t>
      </w:r>
    </w:p>
    <w:p w14:paraId="1D7B7E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};</w:t>
      </w:r>
    </w:p>
    <w:p w14:paraId="3B20A6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188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3. enum</w:t>
      </w:r>
    </w:p>
    <w:p w14:paraId="0D60843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define named integer constants</w:t>
      </w:r>
    </w:p>
    <w:p w14:paraId="26C76D4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Improves code readability</w:t>
      </w:r>
    </w:p>
    <w:p w14:paraId="5D0FBA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77214A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enum Day {Mon, Tue, Wed, Thu, Fri};</w:t>
      </w:r>
    </w:p>
    <w:p w14:paraId="3764D3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A43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4. typedef</w:t>
      </w:r>
    </w:p>
    <w:p w14:paraId="6ACB0FB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en-US"/>
        </w:rPr>
        <w:t>Used to give a new name to an existing data type</w:t>
      </w:r>
    </w:p>
    <w:p w14:paraId="72478C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14C2EE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typedef int number;</w:t>
      </w:r>
    </w:p>
    <w:p w14:paraId="4C952B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number x = 10;</w:t>
      </w:r>
    </w:p>
    <w:p w14:paraId="18227E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272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 Operators in C++</w:t>
      </w:r>
    </w:p>
    <w:p w14:paraId="4E4ACB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An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operator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is a symbol used to perform operations on variables and values.</w:t>
      </w:r>
    </w:p>
    <w:p w14:paraId="386425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91D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Types of Operators</w:t>
      </w:r>
    </w:p>
    <w:p w14:paraId="39194C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pict>
          <v:rect id="_x0000_i105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DAE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2.1 Arithmetic Operators</w:t>
      </w:r>
    </w:p>
    <w:p w14:paraId="211A5E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Used for mathematical calculations.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843"/>
      </w:tblGrid>
      <w:tr w14:paraId="00084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C99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A89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279F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65CE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F16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Addition</w:t>
            </w:r>
          </w:p>
        </w:tc>
      </w:tr>
      <w:tr w14:paraId="78309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0B400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EACED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Subtraction</w:t>
            </w:r>
          </w:p>
        </w:tc>
      </w:tr>
      <w:tr w14:paraId="79BC8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317F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7548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Multiplication</w:t>
            </w:r>
          </w:p>
        </w:tc>
      </w:tr>
      <w:tr w14:paraId="43262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8369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60EF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Division</w:t>
            </w:r>
          </w:p>
        </w:tc>
      </w:tr>
      <w:tr w14:paraId="2B1DE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C4C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4325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Modulus (remainder)</w:t>
            </w:r>
          </w:p>
        </w:tc>
      </w:tr>
    </w:tbl>
    <w:p w14:paraId="2D8E8C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4AEDDB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a = 10, b = 3;</w:t>
      </w:r>
    </w:p>
    <w:p w14:paraId="43478A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cout &lt;&lt; a + b;</w:t>
      </w:r>
    </w:p>
    <w:p w14:paraId="6FE41F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FF1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2.2 Relational Operators</w:t>
      </w:r>
    </w:p>
    <w:p w14:paraId="166851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Used to compare two values.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br w:type="textWrapping"/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Result is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true (1)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or </w:t>
      </w: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false (0)</w:t>
      </w: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885"/>
      </w:tblGrid>
      <w:tr w14:paraId="7CAF8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DF8D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FE51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Description</w:t>
            </w:r>
          </w:p>
        </w:tc>
      </w:tr>
      <w:tr w14:paraId="14642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5D9A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075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Equal to</w:t>
            </w:r>
          </w:p>
        </w:tc>
      </w:tr>
      <w:tr w14:paraId="78F84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57AA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!=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0FE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Not equal to</w:t>
            </w:r>
          </w:p>
        </w:tc>
      </w:tr>
      <w:tr w14:paraId="5646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1F8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1513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Greater than</w:t>
            </w:r>
          </w:p>
        </w:tc>
      </w:tr>
      <w:tr w14:paraId="3D274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DC8B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F01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Less than</w:t>
            </w:r>
          </w:p>
        </w:tc>
      </w:tr>
      <w:tr w14:paraId="0E97E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7F29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&gt;=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3BF6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Greater than or equal</w:t>
            </w:r>
          </w:p>
        </w:tc>
      </w:tr>
      <w:tr w14:paraId="3FF4A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BF30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&lt;=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F64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Less than or equal</w:t>
            </w:r>
          </w:p>
        </w:tc>
      </w:tr>
    </w:tbl>
    <w:p w14:paraId="5F8B4A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3C9146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cout &lt;&lt; (a &gt; b);</w:t>
      </w:r>
    </w:p>
    <w:p w14:paraId="2ACC5E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F15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2.3 Logical Operators</w:t>
      </w:r>
    </w:p>
    <w:p w14:paraId="6A818F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Used to combine multiple conditions.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623"/>
      </w:tblGrid>
      <w:tr w14:paraId="24A32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251FF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C076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2CF14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36D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343A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Logical AND</w:t>
            </w:r>
          </w:p>
        </w:tc>
      </w:tr>
      <w:tr w14:paraId="175FC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0B9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  <w:t>||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FCDB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  <w:t>Logical OR</w:t>
            </w:r>
          </w:p>
        </w:tc>
      </w:tr>
      <w:tr w14:paraId="148CA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A31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60B6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Logical NOT</w:t>
            </w:r>
          </w:p>
        </w:tc>
      </w:tr>
    </w:tbl>
    <w:p w14:paraId="3D2BF4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08D0FA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if (a &gt; 5 &amp;&amp; b &lt; 10)</w:t>
      </w:r>
    </w:p>
    <w:p w14:paraId="16989B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5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CB4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2.4 Assignment Operators</w:t>
      </w:r>
    </w:p>
    <w:p w14:paraId="6CA1BB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Used to assign values to variables.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188"/>
        <w:gridCol w:w="1248"/>
      </w:tblGrid>
      <w:tr w14:paraId="4C475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4549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E6B6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16D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484AC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150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18B1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= 10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4F80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Assign</w:t>
            </w:r>
          </w:p>
        </w:tc>
      </w:tr>
      <w:tr w14:paraId="7DD38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98F5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+=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C9F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+= 5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A22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= a + 5</w:t>
            </w:r>
          </w:p>
        </w:tc>
      </w:tr>
      <w:tr w14:paraId="2E49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967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-=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754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-= 3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B85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= a - 3</w:t>
            </w:r>
          </w:p>
        </w:tc>
      </w:tr>
      <w:tr w14:paraId="2672C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21EAF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*=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22F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*= 2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C3D5F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= a * 2</w:t>
            </w:r>
          </w:p>
        </w:tc>
      </w:tr>
      <w:tr w14:paraId="700C8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757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/=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CDB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/= 2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48E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a = a / 2</w:t>
            </w:r>
          </w:p>
        </w:tc>
      </w:tr>
    </w:tbl>
    <w:p w14:paraId="7620BB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5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806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2.5 Increment and Decrement Operators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2781"/>
      </w:tblGrid>
      <w:tr w14:paraId="5035F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5C19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EC8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Description</w:t>
            </w:r>
          </w:p>
        </w:tc>
      </w:tr>
      <w:tr w14:paraId="7BCC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9AF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++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9EA3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Increases value by 1</w:t>
            </w:r>
          </w:p>
        </w:tc>
      </w:tr>
      <w:tr w14:paraId="5E2EC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6A66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--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01A09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Decreases value by 1</w:t>
            </w:r>
          </w:p>
        </w:tc>
      </w:tr>
    </w:tbl>
    <w:p w14:paraId="1AA976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400236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x = 5;</w:t>
      </w:r>
    </w:p>
    <w:p w14:paraId="4C06BF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x++;</w:t>
      </w:r>
    </w:p>
    <w:p w14:paraId="705ECC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6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ED2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2.6 Conditional (Ternary) Operator</w:t>
      </w:r>
    </w:p>
    <w:p w14:paraId="36868B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Used as a shorthand for if–else.</w:t>
      </w:r>
    </w:p>
    <w:p w14:paraId="7DBD92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Syntax:</w:t>
      </w:r>
    </w:p>
    <w:p w14:paraId="7EC550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(condition) ? value1 : value2;</w:t>
      </w:r>
    </w:p>
    <w:p w14:paraId="60F45B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Example:</w:t>
      </w:r>
    </w:p>
    <w:p w14:paraId="0C8472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max = (a &gt; b) ? a : b;</w:t>
      </w:r>
    </w:p>
    <w:p w14:paraId="019A33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6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CAD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2.7 Bitwise Operators</w:t>
      </w:r>
    </w:p>
    <w:p w14:paraId="6D7D74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Used to perform operations at the bit level.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678"/>
      </w:tblGrid>
      <w:tr w14:paraId="44F9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32FD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7A8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55200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F4E2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&amp;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C5C2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Bitwise AND</w:t>
            </w:r>
          </w:p>
        </w:tc>
      </w:tr>
      <w:tr w14:paraId="6A985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20C7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  <w:t>|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7B09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en-US"/>
              </w:rPr>
              <w:t>Bitwise OR</w:t>
            </w:r>
          </w:p>
        </w:tc>
      </w:tr>
      <w:tr w14:paraId="1E868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9944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^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E2CC9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Bitwise XOR</w:t>
            </w:r>
          </w:p>
        </w:tc>
      </w:tr>
      <w:tr w14:paraId="7E12C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8840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~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E7248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Bitwise NOT</w:t>
            </w:r>
          </w:p>
        </w:tc>
      </w:tr>
      <w:tr w14:paraId="78FBC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771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&lt;&lt;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51F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Left shift</w:t>
            </w:r>
          </w:p>
        </w:tc>
      </w:tr>
      <w:tr w14:paraId="4A275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3029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&gt;&gt;</w:t>
            </w:r>
          </w:p>
        </w:tc>
        <w:tc>
          <w:tcPr>
            <w:tcW w:w="0" w:type="auto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E300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kern w:val="2"/>
                <w:sz w:val="32"/>
                <w:szCs w:val="32"/>
              </w:rPr>
            </w:pPr>
            <w:r>
              <w:rPr>
                <w:rFonts w:hint="default" w:ascii="Calibri" w:hAnsi="Calibri" w:eastAsia="Aptos" w:cs="Calibri"/>
                <w:kern w:val="2"/>
                <w:sz w:val="32"/>
                <w:szCs w:val="32"/>
                <w:lang w:val="en-US" w:eastAsia="zh-CN" w:bidi="ar"/>
              </w:rPr>
              <w:t>Right shift</w:t>
            </w:r>
          </w:p>
        </w:tc>
      </w:tr>
    </w:tbl>
    <w:p w14:paraId="15ED2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6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BDB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32"/>
          <w:szCs w:val="32"/>
          <w:lang w:val="en-US" w:eastAsia="zh-CN" w:bidi="ar"/>
        </w:rPr>
        <w:t>3. Example Program</w:t>
      </w:r>
    </w:p>
    <w:p w14:paraId="17287B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#include &lt;iostream&gt;</w:t>
      </w:r>
    </w:p>
    <w:p w14:paraId="33F58D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using namespace std;</w:t>
      </w:r>
    </w:p>
    <w:p w14:paraId="5BA550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1FC64B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int main() {</w:t>
      </w:r>
    </w:p>
    <w:p w14:paraId="7EDF68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int a = 10, b = 5;</w:t>
      </w:r>
    </w:p>
    <w:p w14:paraId="59FD30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6C1E63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cout &lt;&lt; "Sum: " &lt;&lt; a + b &lt;&lt; endl;</w:t>
      </w:r>
    </w:p>
    <w:p w14:paraId="5C09B6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cout &lt;&lt; "Is a greater than b? " &lt;&lt; (a &gt; b) &lt;&lt; endl;</w:t>
      </w:r>
    </w:p>
    <w:p w14:paraId="2DB277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</w:p>
    <w:p w14:paraId="259652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 xml:space="preserve">    return 0;</w:t>
      </w:r>
    </w:p>
    <w:p w14:paraId="02E09C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eastAsia="Aptos" w:cs="Calibri"/>
          <w:kern w:val="2"/>
          <w:sz w:val="32"/>
          <w:szCs w:val="32"/>
          <w:lang w:val="en-US" w:eastAsia="zh-CN" w:bidi="ar"/>
        </w:rPr>
        <w:t>}</w:t>
      </w:r>
    </w:p>
    <w:p w14:paraId="39F403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pict>
          <v:rect id="_x0000_i106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CB25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Bitwise Operators in C++</w:t>
      </w:r>
    </w:p>
    <w:p w14:paraId="6E120F3E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Bitwise operators work </w:t>
      </w:r>
      <w:r>
        <w:rPr>
          <w:rStyle w:val="36"/>
          <w:rFonts w:hint="default" w:ascii="Calibri" w:hAnsi="Calibri" w:cs="Calibri"/>
          <w:sz w:val="32"/>
          <w:szCs w:val="32"/>
        </w:rPr>
        <w:t>bit by bit</w:t>
      </w:r>
      <w:r>
        <w:rPr>
          <w:rFonts w:hint="default" w:ascii="Calibri" w:hAnsi="Calibri" w:cs="Calibri"/>
          <w:sz w:val="32"/>
          <w:szCs w:val="32"/>
        </w:rPr>
        <w:t xml:space="preserve"> on integers.</w:t>
      </w:r>
    </w:p>
    <w:p w14:paraId="1FCB10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Operators 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1678"/>
      </w:tblGrid>
      <w:tr w14:paraId="203D5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8AB4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3F413A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13EB6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F5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&amp;</w:t>
            </w:r>
          </w:p>
        </w:tc>
        <w:tc>
          <w:tcPr>
            <w:tcW w:w="0" w:type="auto"/>
            <w:shd w:val="clear"/>
            <w:vAlign w:val="center"/>
          </w:tcPr>
          <w:p w14:paraId="3A919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Bitwise AND</w:t>
            </w:r>
          </w:p>
        </w:tc>
      </w:tr>
      <w:tr w14:paraId="5CE6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E27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`</w:t>
            </w:r>
          </w:p>
        </w:tc>
        <w:tc>
          <w:tcPr>
            <w:tcW w:w="0" w:type="auto"/>
            <w:shd w:val="clear"/>
            <w:vAlign w:val="center"/>
          </w:tcPr>
          <w:p w14:paraId="61259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`</w:t>
            </w:r>
          </w:p>
        </w:tc>
      </w:tr>
      <w:tr w14:paraId="4D770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1F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^</w:t>
            </w:r>
          </w:p>
        </w:tc>
        <w:tc>
          <w:tcPr>
            <w:tcW w:w="0" w:type="auto"/>
            <w:shd w:val="clear"/>
            <w:vAlign w:val="center"/>
          </w:tcPr>
          <w:p w14:paraId="7AE30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Bitwise XOR</w:t>
            </w:r>
          </w:p>
        </w:tc>
      </w:tr>
      <w:tr w14:paraId="27480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FD1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~</w:t>
            </w:r>
          </w:p>
        </w:tc>
        <w:tc>
          <w:tcPr>
            <w:tcW w:w="0" w:type="auto"/>
            <w:shd w:val="clear"/>
            <w:vAlign w:val="center"/>
          </w:tcPr>
          <w:p w14:paraId="148C3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Bitwise NOT</w:t>
            </w:r>
          </w:p>
        </w:tc>
      </w:tr>
      <w:tr w14:paraId="4D290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CF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&lt;&lt;</w:t>
            </w:r>
          </w:p>
        </w:tc>
        <w:tc>
          <w:tcPr>
            <w:tcW w:w="0" w:type="auto"/>
            <w:shd w:val="clear"/>
            <w:vAlign w:val="center"/>
          </w:tcPr>
          <w:p w14:paraId="3E36B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Left shift</w:t>
            </w:r>
          </w:p>
        </w:tc>
      </w:tr>
      <w:tr w14:paraId="54E51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27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&gt;&gt;</w:t>
            </w:r>
          </w:p>
        </w:tc>
        <w:tc>
          <w:tcPr>
            <w:tcW w:w="0" w:type="auto"/>
            <w:shd w:val="clear"/>
            <w:vAlign w:val="center"/>
          </w:tcPr>
          <w:p w14:paraId="23484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Right shift</w:t>
            </w:r>
          </w:p>
        </w:tc>
      </w:tr>
    </w:tbl>
    <w:p w14:paraId="5C7854D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 Program</w:t>
      </w:r>
    </w:p>
    <w:p w14:paraId="345D15B7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#include &lt;iostream&gt;</w:t>
      </w:r>
    </w:p>
    <w:p w14:paraId="72903A8F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using namespace std;</w:t>
      </w:r>
    </w:p>
    <w:p w14:paraId="450D4085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5E782053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int main() {</w:t>
      </w:r>
    </w:p>
    <w:p w14:paraId="7AD764BE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int a = 5;   // 0101</w:t>
      </w:r>
    </w:p>
    <w:p w14:paraId="3362A085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int b = 3;   // 0011</w:t>
      </w:r>
    </w:p>
    <w:p w14:paraId="3AAB9117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43DDBCB3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"AND: " &lt;&lt; (a &amp; b) &lt;&lt; endl;   // 0001 -&gt; 1</w:t>
      </w:r>
    </w:p>
    <w:p w14:paraId="02F3B923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"OR: " &lt;&lt; (a | b) &lt;&lt; endl;    // 0111 -&gt; 7</w:t>
      </w:r>
    </w:p>
    <w:p w14:paraId="335840D5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"XOR: " &lt;&lt; (a ^ b) &lt;&lt; endl;   // 0110 -&gt; 6</w:t>
      </w:r>
    </w:p>
    <w:p w14:paraId="0E3F8413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"NOT a: " &lt;&lt; (~a) &lt;&lt; endl;    // Inverts bits</w:t>
      </w:r>
    </w:p>
    <w:p w14:paraId="41F13605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"Left Shift: " &lt;&lt; (a &lt;&lt; 1) &lt;&lt; endl; // 1010 -&gt; 10</w:t>
      </w:r>
    </w:p>
    <w:p w14:paraId="12E1AADC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"Right Shift: " &lt;&lt; (a &gt;&gt; 1) &lt;&lt; endl; // 0010 -&gt; 2</w:t>
      </w:r>
    </w:p>
    <w:p w14:paraId="1175788B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64FB5CA4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return 0;</w:t>
      </w:r>
    </w:p>
    <w:p w14:paraId="67B52B05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}</w:t>
      </w:r>
    </w:p>
    <w:p w14:paraId="377D380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AC90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🔹 2. Ternary Operator (</w:t>
      </w:r>
      <w:r>
        <w:rPr>
          <w:rStyle w:val="20"/>
          <w:rFonts w:hint="default" w:ascii="Calibri" w:hAnsi="Calibri" w:cs="Calibri"/>
          <w:sz w:val="32"/>
          <w:szCs w:val="32"/>
        </w:rPr>
        <w:t>?:</w:t>
      </w:r>
      <w:r>
        <w:rPr>
          <w:rFonts w:hint="default" w:ascii="Calibri" w:hAnsi="Calibri" w:cs="Calibri"/>
          <w:sz w:val="32"/>
          <w:szCs w:val="32"/>
        </w:rPr>
        <w:t>)</w:t>
      </w:r>
    </w:p>
    <w:p w14:paraId="078DB70F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Used as a </w:t>
      </w:r>
      <w:r>
        <w:rPr>
          <w:rStyle w:val="36"/>
          <w:rFonts w:hint="default" w:ascii="Calibri" w:hAnsi="Calibri" w:cs="Calibri"/>
          <w:sz w:val="32"/>
          <w:szCs w:val="32"/>
        </w:rPr>
        <w:t>short form of if–else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DBA40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Syntax</w:t>
      </w:r>
    </w:p>
    <w:p w14:paraId="0171A2C6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condition ? expression1 : expression2;</w:t>
      </w:r>
    </w:p>
    <w:p w14:paraId="702DD6E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14F2B726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#include &lt;iostream&gt;</w:t>
      </w:r>
    </w:p>
    <w:p w14:paraId="571A906A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using namespace std;</w:t>
      </w:r>
    </w:p>
    <w:p w14:paraId="78C5F0C6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7331B414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int main() {</w:t>
      </w:r>
    </w:p>
    <w:p w14:paraId="3FC9AB6B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int a = 10, b = 20;</w:t>
      </w:r>
    </w:p>
    <w:p w14:paraId="355C98A8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7FCAAD9C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int max = (a &gt; b) ? a : b;</w:t>
      </w:r>
    </w:p>
    <w:p w14:paraId="0290BC52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cout &lt;&lt; "Maximum number: " &lt;&lt; max &lt;&lt; endl;</w:t>
      </w:r>
    </w:p>
    <w:p w14:paraId="3FAE5A6B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7675385F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return 0;</w:t>
      </w:r>
    </w:p>
    <w:p w14:paraId="1DC19C4A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}</w:t>
      </w:r>
    </w:p>
    <w:p w14:paraId="7E2F629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Another Example</w:t>
      </w:r>
    </w:p>
    <w:p w14:paraId="680117B7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int number = 7;</w:t>
      </w:r>
    </w:p>
    <w:p w14:paraId="7E189BEC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cout &lt;&lt; ((number % 2 == 0) ? "Even" : "Odd");</w:t>
      </w:r>
    </w:p>
    <w:p w14:paraId="46868EE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8FB3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🔹 3. Logical Operators in C++</w:t>
      </w:r>
    </w:p>
    <w:p w14:paraId="6AB49888">
      <w:pPr>
        <w:pStyle w:val="35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Used to </w:t>
      </w:r>
      <w:r>
        <w:rPr>
          <w:rStyle w:val="36"/>
          <w:rFonts w:hint="default" w:ascii="Calibri" w:hAnsi="Calibri" w:cs="Calibri"/>
          <w:sz w:val="32"/>
          <w:szCs w:val="32"/>
        </w:rPr>
        <w:t>combine conditions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4D7663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Operators List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1626"/>
      </w:tblGrid>
      <w:tr w14:paraId="0FE1D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5A5E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0B8EC6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67F89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FF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/>
            <w:vAlign w:val="center"/>
          </w:tcPr>
          <w:p w14:paraId="39B07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Logical AND</w:t>
            </w:r>
          </w:p>
        </w:tc>
      </w:tr>
      <w:tr w14:paraId="11653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30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`</w:t>
            </w:r>
          </w:p>
        </w:tc>
        <w:tc>
          <w:tcPr>
            <w:tcW w:w="0" w:type="auto"/>
            <w:shd w:val="clear"/>
            <w:vAlign w:val="center"/>
          </w:tcPr>
          <w:p w14:paraId="310DBD41">
            <w:pPr>
              <w:rPr>
                <w:rFonts w:hint="default" w:ascii="Calibri" w:hAnsi="Calibri" w:cs="Calibri"/>
                <w:sz w:val="32"/>
                <w:szCs w:val="32"/>
              </w:rPr>
            </w:pPr>
          </w:p>
        </w:tc>
      </w:tr>
      <w:tr w14:paraId="2992E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67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20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/>
            <w:vAlign w:val="center"/>
          </w:tcPr>
          <w:p w14:paraId="58870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Logical NOT</w:t>
            </w:r>
          </w:p>
        </w:tc>
      </w:tr>
    </w:tbl>
    <w:p w14:paraId="6E8D614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 Program</w:t>
      </w:r>
    </w:p>
    <w:p w14:paraId="0CADE3A6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#include &lt;iostream&gt;</w:t>
      </w:r>
    </w:p>
    <w:p w14:paraId="2FDD6EDB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using namespace std;</w:t>
      </w:r>
    </w:p>
    <w:p w14:paraId="0F6F6A11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51C91D46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int main() {</w:t>
      </w:r>
    </w:p>
    <w:p w14:paraId="21CDCB63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int age = 20;</w:t>
      </w:r>
    </w:p>
    <w:p w14:paraId="36120CDA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int marks = 75;</w:t>
      </w:r>
    </w:p>
    <w:p w14:paraId="0ADFCDD1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431860BD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if (age &gt;= 18 &amp;&amp; marks &gt;= 50) {</w:t>
      </w:r>
    </w:p>
    <w:p w14:paraId="4212D64C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    cout &lt;&lt; "Eligible for exam" &lt;&lt; endl;</w:t>
      </w:r>
    </w:p>
    <w:p w14:paraId="0B9B4A27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}</w:t>
      </w:r>
    </w:p>
    <w:p w14:paraId="086276CF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25C0B5B6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if (age &lt; 18 || marks &lt; 50) {</w:t>
      </w:r>
    </w:p>
    <w:p w14:paraId="7873807D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    cout &lt;&lt; "Not eligible" &lt;&lt; endl;</w:t>
      </w:r>
    </w:p>
    <w:p w14:paraId="18C15A4B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}</w:t>
      </w:r>
    </w:p>
    <w:p w14:paraId="47AAA207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07A5F67E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if (!(marks &lt; 50)) {</w:t>
      </w:r>
    </w:p>
    <w:p w14:paraId="6F2AEAC5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    cout &lt;&lt; "Passed" &lt;&lt; endl;</w:t>
      </w:r>
    </w:p>
    <w:p w14:paraId="4A245546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}</w:t>
      </w:r>
    </w:p>
    <w:p w14:paraId="0D82A219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</w:p>
    <w:p w14:paraId="249013A8">
      <w:pPr>
        <w:pStyle w:val="21"/>
        <w:keepNext w:val="0"/>
        <w:keepLines w:val="0"/>
        <w:widowControl/>
        <w:suppressLineNumbers w:val="0"/>
        <w:rPr>
          <w:rStyle w:val="20"/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 xml:space="preserve">    return 0;</w:t>
      </w:r>
    </w:p>
    <w:p w14:paraId="6B4B5B57">
      <w:pPr>
        <w:pStyle w:val="21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20"/>
          <w:rFonts w:hint="default" w:ascii="Calibri" w:hAnsi="Calibri" w:cs="Calibri"/>
          <w:sz w:val="32"/>
          <w:szCs w:val="32"/>
        </w:rPr>
        <w:t>}</w:t>
      </w:r>
    </w:p>
    <w:p w14:paraId="7DFC68D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34D66"/>
    <w:multiLevelType w:val="multilevel"/>
    <w:tmpl w:val="80634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2F4F98"/>
    <w:multiLevelType w:val="multilevel"/>
    <w:tmpl w:val="8B2F4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FD39FD"/>
    <w:multiLevelType w:val="multilevel"/>
    <w:tmpl w:val="8CFD3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1F45B2"/>
    <w:multiLevelType w:val="multilevel"/>
    <w:tmpl w:val="921F4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3361818"/>
    <w:multiLevelType w:val="multilevel"/>
    <w:tmpl w:val="933618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13D1C71"/>
    <w:multiLevelType w:val="multilevel"/>
    <w:tmpl w:val="A13D1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FBBB55"/>
    <w:multiLevelType w:val="multilevel"/>
    <w:tmpl w:val="ACFBB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F777A01"/>
    <w:multiLevelType w:val="multilevel"/>
    <w:tmpl w:val="AF777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CD9ED40"/>
    <w:multiLevelType w:val="multilevel"/>
    <w:tmpl w:val="BCD9ED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C450120C"/>
    <w:multiLevelType w:val="multilevel"/>
    <w:tmpl w:val="C4501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4D87E3F"/>
    <w:multiLevelType w:val="multilevel"/>
    <w:tmpl w:val="C4D87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">
    <w:nsid w:val="CEBBFC4E"/>
    <w:multiLevelType w:val="multilevel"/>
    <w:tmpl w:val="CEBBFC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">
    <w:nsid w:val="D4576513"/>
    <w:multiLevelType w:val="multilevel"/>
    <w:tmpl w:val="D4576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DE2F872"/>
    <w:multiLevelType w:val="multilevel"/>
    <w:tmpl w:val="DDE2F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4398457"/>
    <w:multiLevelType w:val="multilevel"/>
    <w:tmpl w:val="F4398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B38CB95"/>
    <w:multiLevelType w:val="multilevel"/>
    <w:tmpl w:val="FB38C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7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8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9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0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1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2">
    <w:nsid w:val="044CF4C1"/>
    <w:multiLevelType w:val="multilevel"/>
    <w:tmpl w:val="044CF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F02C970"/>
    <w:multiLevelType w:val="multilevel"/>
    <w:tmpl w:val="0F02C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50886A6"/>
    <w:multiLevelType w:val="multilevel"/>
    <w:tmpl w:val="25088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FB6FDCD"/>
    <w:multiLevelType w:val="multilevel"/>
    <w:tmpl w:val="2FB6F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1A733AD"/>
    <w:multiLevelType w:val="multilevel"/>
    <w:tmpl w:val="31A73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F004C00"/>
    <w:multiLevelType w:val="multilevel"/>
    <w:tmpl w:val="3F004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38E3C08"/>
    <w:multiLevelType w:val="multilevel"/>
    <w:tmpl w:val="538E3C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AE36088"/>
    <w:multiLevelType w:val="multilevel"/>
    <w:tmpl w:val="5AE36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951AE9B"/>
    <w:multiLevelType w:val="multilevel"/>
    <w:tmpl w:val="6951A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9"/>
  </w:num>
  <w:num w:numId="3">
    <w:abstractNumId w:val="18"/>
  </w:num>
  <w:num w:numId="4">
    <w:abstractNumId w:val="20"/>
  </w:num>
  <w:num w:numId="5">
    <w:abstractNumId w:val="17"/>
  </w:num>
  <w:num w:numId="6">
    <w:abstractNumId w:val="16"/>
  </w:num>
  <w:num w:numId="7">
    <w:abstractNumId w:val="12"/>
  </w:num>
  <w:num w:numId="8">
    <w:abstractNumId w:val="14"/>
  </w:num>
  <w:num w:numId="9">
    <w:abstractNumId w:val="23"/>
  </w:num>
  <w:num w:numId="10">
    <w:abstractNumId w:val="8"/>
  </w:num>
  <w:num w:numId="11">
    <w:abstractNumId w:val="26"/>
  </w:num>
  <w:num w:numId="12">
    <w:abstractNumId w:val="3"/>
  </w:num>
  <w:num w:numId="13">
    <w:abstractNumId w:val="11"/>
  </w:num>
  <w:num w:numId="14">
    <w:abstractNumId w:val="6"/>
  </w:num>
  <w:num w:numId="15">
    <w:abstractNumId w:val="29"/>
  </w:num>
  <w:num w:numId="16">
    <w:abstractNumId w:val="24"/>
  </w:num>
  <w:num w:numId="17">
    <w:abstractNumId w:val="25"/>
  </w:num>
  <w:num w:numId="18">
    <w:abstractNumId w:val="30"/>
  </w:num>
  <w:num w:numId="19">
    <w:abstractNumId w:val="10"/>
  </w:num>
  <w:num w:numId="20">
    <w:abstractNumId w:val="22"/>
  </w:num>
  <w:num w:numId="21">
    <w:abstractNumId w:val="7"/>
  </w:num>
  <w:num w:numId="22">
    <w:abstractNumId w:val="5"/>
  </w:num>
  <w:num w:numId="23">
    <w:abstractNumId w:val="27"/>
  </w:num>
  <w:num w:numId="24">
    <w:abstractNumId w:val="15"/>
  </w:num>
  <w:num w:numId="25">
    <w:abstractNumId w:val="13"/>
  </w:num>
  <w:num w:numId="26">
    <w:abstractNumId w:val="28"/>
  </w:num>
  <w:num w:numId="27">
    <w:abstractNumId w:val="1"/>
  </w:num>
  <w:num w:numId="28">
    <w:abstractNumId w:val="0"/>
  </w:num>
  <w:num w:numId="29">
    <w:abstractNumId w:val="4"/>
  </w:num>
  <w:num w:numId="30">
    <w:abstractNumId w:val="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9F2245"/>
    <w:rsid w:val="275837DD"/>
    <w:rsid w:val="2A0E5EE2"/>
    <w:rsid w:val="30141A6E"/>
    <w:rsid w:val="53254F74"/>
    <w:rsid w:val="5AA477A4"/>
    <w:rsid w:val="64F2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1188</Words>
  <Characters>5634</Characters>
  <Lines>0</Lines>
  <Paragraphs>0</Paragraphs>
  <TotalTime>136</TotalTime>
  <ScaleCrop>false</ScaleCrop>
  <LinksUpToDate>false</LinksUpToDate>
  <CharactersWithSpaces>6644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Jeeva vaishnavi</cp:lastModifiedBy>
  <dcterms:modified xsi:type="dcterms:W3CDTF">2026-01-22T09:38:02Z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93E608F726F84089AC7416B1B107DFC1_12</vt:lpwstr>
  </property>
</Properties>
</file>