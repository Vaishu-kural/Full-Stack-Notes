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67D930">
      <w:pPr>
        <w:pStyle w:val="36"/>
      </w:pPr>
      <w:r>
        <w:t>Exception and Error Handling in Python</w:t>
      </w:r>
    </w:p>
    <w:p w14:paraId="3704084A">
      <w:pPr>
        <w:pStyle w:val="2"/>
      </w:pPr>
      <w:r>
        <w:t>1. Exception Handling in Python</w:t>
      </w:r>
    </w:p>
    <w:p w14:paraId="30BED07B">
      <w:r>
        <w:t>Definition: Exception handling is the process of responding to the occurrence of exceptions—unexpected events or errors that occur during the execution of a program. Python provides a structured way to catch and handle these exceptions using the try, except, else, finally, and raise statements.</w:t>
      </w:r>
    </w:p>
    <w:p w14:paraId="2350D11B">
      <w:pPr>
        <w:pStyle w:val="3"/>
      </w:pPr>
      <w:r>
        <w:t>Syntax:</w:t>
      </w:r>
    </w:p>
    <w:p w14:paraId="6E72CB27">
      <w:r>
        <w:br w:type="textWrapping"/>
      </w:r>
      <w:r>
        <w:t>try:</w:t>
      </w:r>
      <w:r>
        <w:br w:type="textWrapping"/>
      </w:r>
      <w:r>
        <w:t xml:space="preserve">    # Code that might raise an exception</w:t>
      </w:r>
      <w:r>
        <w:br w:type="textWrapping"/>
      </w:r>
      <w:r>
        <w:t>except ExceptionType:</w:t>
      </w:r>
      <w:r>
        <w:br w:type="textWrapping"/>
      </w:r>
      <w:r>
        <w:t xml:space="preserve">    # Code to handle the exception</w:t>
      </w:r>
      <w:r>
        <w:br w:type="textWrapping"/>
      </w:r>
      <w:r>
        <w:t>else:</w:t>
      </w:r>
      <w:r>
        <w:br w:type="textWrapping"/>
      </w:r>
      <w:r>
        <w:t xml:space="preserve">    # Code to run if no exception occurs</w:t>
      </w:r>
      <w:r>
        <w:br w:type="textWrapping"/>
      </w:r>
      <w:r>
        <w:t>finally:</w:t>
      </w:r>
      <w:r>
        <w:br w:type="textWrapping"/>
      </w:r>
      <w:r>
        <w:t xml:space="preserve">    # Code that always runs</w:t>
      </w:r>
      <w:r>
        <w:br w:type="textWrapping"/>
      </w:r>
    </w:p>
    <w:p w14:paraId="44E888E9">
      <w:pPr>
        <w:pStyle w:val="3"/>
      </w:pPr>
      <w:r>
        <w:t>Example 1: Division by Zero</w:t>
      </w:r>
    </w:p>
    <w:p w14:paraId="27D9224C">
      <w:r>
        <w:br w:type="textWrapping"/>
      </w:r>
      <w:r>
        <w:t>try:</w:t>
      </w:r>
      <w:r>
        <w:br w:type="textWrapping"/>
      </w:r>
      <w:r>
        <w:t xml:space="preserve">    result = 10 / 0</w:t>
      </w:r>
      <w:r>
        <w:br w:type="textWrapping"/>
      </w:r>
      <w:r>
        <w:t>except ZeroDivisionError:</w:t>
      </w:r>
      <w:r>
        <w:br w:type="textWrapping"/>
      </w:r>
      <w:r>
        <w:t xml:space="preserve">    print("Cannot divide by zero!")</w:t>
      </w:r>
      <w:r>
        <w:br w:type="textWrapping"/>
      </w:r>
    </w:p>
    <w:p w14:paraId="71C516AC">
      <w:pPr>
        <w:pStyle w:val="3"/>
      </w:pPr>
      <w:r>
        <w:t>Example 2: Multiple Except Blocks</w:t>
      </w:r>
      <w:r>
        <w:br w:type="textWrapping"/>
      </w:r>
      <w:r>
        <w:t>try:</w:t>
      </w:r>
      <w:r>
        <w:br w:type="textWrapping"/>
      </w:r>
      <w:r>
        <w:t xml:space="preserve">    value = int("abc")</w:t>
      </w:r>
      <w:r>
        <w:br w:type="textWrapping"/>
      </w:r>
      <w:r>
        <w:t>except ValueError:</w:t>
      </w:r>
      <w:r>
        <w:br w:type="textWrapping"/>
      </w:r>
      <w:r>
        <w:t xml:space="preserve">    print("Invalid input! Not an integer.")</w:t>
      </w:r>
      <w:r>
        <w:br w:type="textWrapping"/>
      </w:r>
      <w:r>
        <w:t>except TypeError:</w:t>
      </w:r>
      <w:r>
        <w:br w:type="textWrapping"/>
      </w:r>
      <w:r>
        <w:t xml:space="preserve">    print("Type mismatch!")</w:t>
      </w:r>
      <w:r>
        <w:br w:type="textWrapping"/>
      </w:r>
    </w:p>
    <w:p w14:paraId="41A2DF26"/>
    <w:p w14:paraId="01D55E73">
      <w:pPr>
        <w:pStyle w:val="3"/>
      </w:pPr>
      <w:r>
        <w:t>Example 3: Using else and finally</w:t>
      </w:r>
    </w:p>
    <w:p w14:paraId="719519BF">
      <w:r>
        <w:br w:type="textWrapping"/>
      </w:r>
      <w:r>
        <w:t>try:</w:t>
      </w:r>
      <w:r>
        <w:br w:type="textWrapping"/>
      </w:r>
      <w:r>
        <w:t xml:space="preserve">    num = int(input("Enter a number: "))</w:t>
      </w:r>
      <w:r>
        <w:br w:type="textWrapping"/>
      </w:r>
      <w:r>
        <w:t>except ValueError:</w:t>
      </w:r>
      <w:r>
        <w:br w:type="textWrapping"/>
      </w:r>
      <w:r>
        <w:t xml:space="preserve">    print("That's not a number!")</w:t>
      </w:r>
      <w:r>
        <w:br w:type="textWrapping"/>
      </w:r>
      <w:r>
        <w:t>else:</w:t>
      </w:r>
      <w:r>
        <w:br w:type="textWrapping"/>
      </w:r>
      <w:r>
        <w:t xml:space="preserve">    print("You entered:", num)</w:t>
      </w:r>
      <w:r>
        <w:br w:type="textWrapping"/>
      </w:r>
      <w:r>
        <w:t>finally:</w:t>
      </w:r>
      <w:r>
        <w:br w:type="textWrapping"/>
      </w:r>
      <w:r>
        <w:t xml:space="preserve">    print("This always runs.")</w:t>
      </w:r>
      <w:r>
        <w:br w:type="textWrapping"/>
      </w:r>
    </w:p>
    <w:p w14:paraId="0009A888">
      <w:pPr>
        <w:pStyle w:val="3"/>
      </w:pPr>
      <w:r>
        <w:t>Example 4: Custom Exception</w:t>
      </w:r>
    </w:p>
    <w:p w14:paraId="0D93226E">
      <w:r>
        <w:br w:type="textWrapping"/>
      </w:r>
      <w:r>
        <w:t>class NegativeAgeError(Exception):</w:t>
      </w:r>
      <w:r>
        <w:br w:type="textWrapping"/>
      </w:r>
      <w:r>
        <w:t xml:space="preserve">    pass</w:t>
      </w:r>
      <w:r>
        <w:br w:type="textWrapping"/>
      </w:r>
      <w:r>
        <w:br w:type="textWrapping"/>
      </w:r>
      <w:r>
        <w:t>age = -1</w:t>
      </w:r>
      <w:r>
        <w:br w:type="textWrapping"/>
      </w:r>
      <w:r>
        <w:t>if age &lt; 0:</w:t>
      </w:r>
      <w:r>
        <w:br w:type="textWrapping"/>
      </w:r>
      <w:r>
        <w:t xml:space="preserve">    raise NegativeAgeError("Age cannot be negative")</w:t>
      </w:r>
      <w:r>
        <w:br w:type="textWrapping"/>
      </w:r>
    </w:p>
    <w:p w14:paraId="609C9234">
      <w:pPr>
        <w:pStyle w:val="2"/>
      </w:pPr>
      <w:r>
        <w:t>2. Error Handling in Python</w:t>
      </w:r>
    </w:p>
    <w:p w14:paraId="71A1BDE2">
      <w:r>
        <w:t>Definition: Error handling is a broader concept that includes detecting, reporting, and recovering from errors, including exceptions. In Python, errors are categorized into:</w:t>
      </w:r>
      <w:r>
        <w:br w:type="textWrapping"/>
      </w:r>
      <w:r>
        <w:t>- Syntax Errors</w:t>
      </w:r>
      <w:r>
        <w:br w:type="textWrapping"/>
      </w:r>
      <w:r>
        <w:t>- Runtime Errors (exceptions)</w:t>
      </w:r>
    </w:p>
    <w:p w14:paraId="64FE6B6E">
      <w:pPr>
        <w:pStyle w:val="3"/>
      </w:pPr>
      <w:r>
        <w:t>Common Error Types</w:t>
      </w:r>
    </w:p>
    <w:p w14:paraId="1C5C9317">
      <w:r>
        <w:br w:type="textWrapping"/>
      </w:r>
      <w:r>
        <w:t>- SyntaxError: Error in the code syntax (e.g., if x = 5:)</w:t>
      </w:r>
      <w:r>
        <w:br w:type="textWrapping"/>
      </w:r>
      <w:r>
        <w:t>- ZeroDivisionError: Division by zero (e.g., 10 / 0)</w:t>
      </w:r>
      <w:r>
        <w:br w:type="textWrapping"/>
      </w:r>
      <w:r>
        <w:t>- ValueError: Invalid value type (e.g., int('abc'))</w:t>
      </w:r>
      <w:r>
        <w:br w:type="textWrapping"/>
      </w:r>
      <w:r>
        <w:t>- IndexError: Invalid index for a list (e.g., my_list[5])</w:t>
      </w:r>
      <w:r>
        <w:br w:type="textWrapping"/>
      </w:r>
      <w:r>
        <w:t>- TypeError: Operation on incompatible types (e.g., "2" + 2)</w:t>
      </w:r>
      <w:r>
        <w:br w:type="textWrapping"/>
      </w:r>
      <w:r>
        <w:t>- FileNotFoundError: File not found (e.g., open('file.txt'))</w:t>
      </w:r>
    </w:p>
    <w:p w14:paraId="46745FA9">
      <w:pPr>
        <w:pStyle w:val="3"/>
      </w:pPr>
      <w:r>
        <w:t>Example: Handling File Error</w:t>
      </w:r>
    </w:p>
    <w:p w14:paraId="7986AE95">
      <w:r>
        <w:br w:type="textWrapping"/>
      </w:r>
      <w:r>
        <w:t>try:</w:t>
      </w:r>
      <w:r>
        <w:br w:type="textWrapping"/>
      </w:r>
      <w:r>
        <w:t xml:space="preserve">    with open("nonexistent.txt", "r") as file:</w:t>
      </w:r>
      <w:r>
        <w:br w:type="textWrapping"/>
      </w:r>
      <w:r>
        <w:t xml:space="preserve">        data = file.read()</w:t>
      </w:r>
      <w:r>
        <w:br w:type="textWrapping"/>
      </w:r>
      <w:r>
        <w:t>except FileNotFoundError:</w:t>
      </w:r>
      <w:r>
        <w:br w:type="textWrapping"/>
      </w:r>
      <w:r>
        <w:t xml:space="preserve">    print("File not found!")</w:t>
      </w:r>
      <w:r>
        <w:br w:type="textWrapping"/>
      </w:r>
    </w:p>
    <w:p w14:paraId="3EE48250">
      <w:pPr>
        <w:pStyle w:val="3"/>
      </w:pPr>
      <w:r>
        <w:t>General Exception Handling</w:t>
      </w:r>
    </w:p>
    <w:p w14:paraId="5F681E63">
      <w:r>
        <w:br w:type="textWrapping"/>
      </w:r>
      <w:r>
        <w:t>try:</w:t>
      </w:r>
      <w:r>
        <w:br w:type="textWrapping"/>
      </w:r>
      <w:r>
        <w:t xml:space="preserve">    x = "10" + 5</w:t>
      </w:r>
      <w:r>
        <w:br w:type="textWrapping"/>
      </w:r>
      <w:r>
        <w:t>except Exception as e:</w:t>
      </w:r>
      <w:r>
        <w:br w:type="textWrapping"/>
      </w:r>
      <w:r>
        <w:t xml:space="preserve">    print("Error occurred:", e)</w:t>
      </w:r>
      <w:r>
        <w:br w:type="textWrapping"/>
      </w:r>
    </w:p>
    <w:p w14:paraId="3862A850">
      <w:pPr>
        <w:pStyle w:val="2"/>
      </w:pPr>
      <w:r>
        <w:t>Summary Table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48E7AB5">
        <w:tc>
          <w:tcPr>
            <w:tcW w:w="4320" w:type="dxa"/>
          </w:tcPr>
          <w:p w14:paraId="3BDFD191">
            <w:r>
              <w:t>Keyword</w:t>
            </w:r>
          </w:p>
        </w:tc>
        <w:tc>
          <w:tcPr>
            <w:tcW w:w="4320" w:type="dxa"/>
          </w:tcPr>
          <w:p w14:paraId="14776C9D">
            <w:r>
              <w:t>Purpose</w:t>
            </w:r>
          </w:p>
        </w:tc>
      </w:tr>
      <w:tr w14:paraId="04366F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9064A05">
            <w:r>
              <w:t>Try</w:t>
            </w:r>
          </w:p>
        </w:tc>
        <w:tc>
          <w:tcPr>
            <w:tcW w:w="4320" w:type="dxa"/>
          </w:tcPr>
          <w:p w14:paraId="71527A9B">
            <w:r>
              <w:t>Wrap risky code</w:t>
            </w:r>
          </w:p>
        </w:tc>
      </w:tr>
      <w:tr w14:paraId="00A013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760E150">
            <w:r>
              <w:t>Except</w:t>
            </w:r>
          </w:p>
        </w:tc>
        <w:tc>
          <w:tcPr>
            <w:tcW w:w="4320" w:type="dxa"/>
          </w:tcPr>
          <w:p w14:paraId="1AB0830C">
            <w:r>
              <w:t>Catch specific or general exceptions</w:t>
            </w:r>
          </w:p>
        </w:tc>
      </w:tr>
      <w:tr w14:paraId="3B01C0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82026D9">
            <w:r>
              <w:t>Else</w:t>
            </w:r>
          </w:p>
        </w:tc>
        <w:tc>
          <w:tcPr>
            <w:tcW w:w="4320" w:type="dxa"/>
          </w:tcPr>
          <w:p w14:paraId="247F197E">
            <w:r>
              <w:t>Executes if no exception occurs</w:t>
            </w:r>
          </w:p>
        </w:tc>
      </w:tr>
      <w:tr w14:paraId="3C0D23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D4CF40F">
            <w:r>
              <w:t>Finally</w:t>
            </w:r>
          </w:p>
        </w:tc>
        <w:tc>
          <w:tcPr>
            <w:tcW w:w="4320" w:type="dxa"/>
          </w:tcPr>
          <w:p w14:paraId="1C3BC54F">
            <w:r>
              <w:t>Always executes (used for cleanup)</w:t>
            </w:r>
          </w:p>
        </w:tc>
      </w:tr>
      <w:tr w14:paraId="39BCA2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F201046">
            <w:r>
              <w:t>Raise</w:t>
            </w:r>
          </w:p>
        </w:tc>
        <w:tc>
          <w:tcPr>
            <w:tcW w:w="4320" w:type="dxa"/>
          </w:tcPr>
          <w:p w14:paraId="6C1D43BD">
            <w:r>
              <w:t>Raise your own exceptions</w:t>
            </w:r>
          </w:p>
        </w:tc>
      </w:tr>
      <w:tr w14:paraId="555AA5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4B681A8">
            <w:r>
              <w:t>Exception</w:t>
            </w:r>
          </w:p>
        </w:tc>
        <w:tc>
          <w:tcPr>
            <w:tcW w:w="4320" w:type="dxa"/>
          </w:tcPr>
          <w:p w14:paraId="3898B4BE">
            <w:r>
              <w:t>Base class for all built-in exceptions</w:t>
            </w:r>
          </w:p>
        </w:tc>
      </w:tr>
    </w:tbl>
    <w:p w14:paraId="1179ECBD"/>
    <w:p w14:paraId="33270AE7">
      <w:pPr>
        <w:rPr>
          <w:lang w:val="en-IN"/>
        </w:rPr>
      </w:pPr>
      <w:r>
        <w:rPr>
          <w:b/>
          <w:bCs/>
          <w:lang w:val="en-IN"/>
        </w:rPr>
        <w:t>Real-time examples</w:t>
      </w:r>
      <w:r>
        <w:rPr>
          <w:lang w:val="en-IN"/>
        </w:rPr>
        <w:t xml:space="preserve"> of </w:t>
      </w:r>
      <w:r>
        <w:rPr>
          <w:b/>
          <w:bCs/>
          <w:lang w:val="en-IN"/>
        </w:rPr>
        <w:t>exception and error handling</w:t>
      </w:r>
      <w:r>
        <w:rPr>
          <w:lang w:val="en-IN"/>
        </w:rPr>
        <w:t xml:space="preserve"> in Python used in real applications:</w:t>
      </w:r>
    </w:p>
    <w:p w14:paraId="7BDA03BA">
      <w:pPr>
        <w:rPr>
          <w:lang w:val="en-IN"/>
        </w:rPr>
      </w:pPr>
    </w:p>
    <w:p w14:paraId="75CDDF2B">
      <w:pPr>
        <w:rPr>
          <w:b/>
          <w:bCs/>
          <w:lang w:val="en-IN"/>
        </w:rPr>
      </w:pPr>
      <w:r>
        <w:rPr>
          <w:b/>
          <w:bCs/>
          <w:lang w:val="en-IN"/>
        </w:rPr>
        <w:t>1. File Upload System (FileNotFoundError)</w:t>
      </w:r>
    </w:p>
    <w:p w14:paraId="75F76456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🔹</w:t>
      </w:r>
      <w:r>
        <w:rPr>
          <w:b/>
          <w:bCs/>
          <w:lang w:val="en-IN"/>
        </w:rPr>
        <w:t xml:space="preserve"> Real-time Scenario:</w:t>
      </w:r>
    </w:p>
    <w:p w14:paraId="2ED130DA">
      <w:pPr>
        <w:rPr>
          <w:lang w:val="en-IN"/>
        </w:rPr>
      </w:pPr>
      <w:r>
        <w:rPr>
          <w:lang w:val="en-IN"/>
        </w:rPr>
        <w:t>You're building a web app where users can upload files. If a user tries to download a file that doesn't exist, you must handle it gracefully.</w:t>
      </w:r>
    </w:p>
    <w:p w14:paraId="2A4BED8B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🔹</w:t>
      </w:r>
      <w:r>
        <w:rPr>
          <w:b/>
          <w:bCs/>
          <w:lang w:val="en-IN"/>
        </w:rPr>
        <w:t xml:space="preserve"> Python Example:</w:t>
      </w:r>
    </w:p>
    <w:p w14:paraId="3DE4B8E0">
      <w:pPr>
        <w:rPr>
          <w:lang w:val="en-IN"/>
        </w:rPr>
      </w:pPr>
      <w:r>
        <w:rPr>
          <w:lang w:val="en-IN"/>
        </w:rPr>
        <w:t>def download_file(filename):</w:t>
      </w:r>
    </w:p>
    <w:p w14:paraId="0A9538E1">
      <w:pPr>
        <w:rPr>
          <w:lang w:val="en-IN"/>
        </w:rPr>
      </w:pPr>
      <w:r>
        <w:rPr>
          <w:lang w:val="en-IN"/>
        </w:rPr>
        <w:t xml:space="preserve">    try:</w:t>
      </w:r>
      <w:bookmarkStart w:id="0" w:name="_GoBack"/>
      <w:bookmarkEnd w:id="0"/>
    </w:p>
    <w:p w14:paraId="19B3B880">
      <w:pPr>
        <w:rPr>
          <w:lang w:val="en-IN"/>
        </w:rPr>
      </w:pPr>
      <w:r>
        <w:rPr>
          <w:lang w:val="en-IN"/>
        </w:rPr>
        <w:t xml:space="preserve">        with open(filename, "rb") as file:</w:t>
      </w:r>
    </w:p>
    <w:p w14:paraId="1EB9D926">
      <w:pPr>
        <w:rPr>
          <w:lang w:val="en-IN"/>
        </w:rPr>
      </w:pPr>
      <w:r>
        <w:rPr>
          <w:lang w:val="en-IN"/>
        </w:rPr>
        <w:t xml:space="preserve">            data = file.read()</w:t>
      </w:r>
    </w:p>
    <w:p w14:paraId="5ACC47B1">
      <w:pPr>
        <w:rPr>
          <w:lang w:val="en-IN"/>
        </w:rPr>
      </w:pPr>
      <w:r>
        <w:rPr>
          <w:lang w:val="en-IN"/>
        </w:rPr>
        <w:t xml:space="preserve">            print("File downloaded successfully.")</w:t>
      </w:r>
    </w:p>
    <w:p w14:paraId="69E736AD">
      <w:pPr>
        <w:rPr>
          <w:lang w:val="en-IN"/>
        </w:rPr>
      </w:pPr>
      <w:r>
        <w:rPr>
          <w:lang w:val="en-IN"/>
        </w:rPr>
        <w:t xml:space="preserve">    except FileNotFoundError:</w:t>
      </w:r>
    </w:p>
    <w:p w14:paraId="662981D5">
      <w:pPr>
        <w:rPr>
          <w:lang w:val="en-IN"/>
        </w:rPr>
      </w:pPr>
      <w:r>
        <w:rPr>
          <w:lang w:val="en-IN"/>
        </w:rPr>
        <w:t xml:space="preserve">        print("File not found. Please check the filename.")</w:t>
      </w:r>
    </w:p>
    <w:p w14:paraId="6166B34D">
      <w:pPr>
        <w:rPr>
          <w:lang w:val="en-IN"/>
        </w:rPr>
      </w:pPr>
      <w:r>
        <w:rPr>
          <w:lang w:val="en-IN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F97288">
      <w:pPr>
        <w:rPr>
          <w:b/>
          <w:bCs/>
          <w:lang w:val="en-IN"/>
        </w:rPr>
      </w:pPr>
      <w:r>
        <w:rPr>
          <w:b/>
          <w:bCs/>
          <w:lang w:val="en-IN"/>
        </w:rPr>
        <w:t>2. Online Payment (ValueError or API Error)</w:t>
      </w:r>
    </w:p>
    <w:p w14:paraId="6BAB91E9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🔹</w:t>
      </w:r>
      <w:r>
        <w:rPr>
          <w:b/>
          <w:bCs/>
          <w:lang w:val="en-IN"/>
        </w:rPr>
        <w:t xml:space="preserve"> Real-time Scenario:</w:t>
      </w:r>
    </w:p>
    <w:p w14:paraId="300994ED">
      <w:pPr>
        <w:rPr>
          <w:lang w:val="en-IN"/>
        </w:rPr>
      </w:pPr>
      <w:r>
        <w:rPr>
          <w:lang w:val="en-IN"/>
        </w:rPr>
        <w:t>User inputs wrong card details or an invalid amount.</w:t>
      </w:r>
    </w:p>
    <w:p w14:paraId="7AA3168B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🔹</w:t>
      </w:r>
      <w:r>
        <w:rPr>
          <w:b/>
          <w:bCs/>
          <w:lang w:val="en-IN"/>
        </w:rPr>
        <w:t xml:space="preserve"> Python Example:</w:t>
      </w:r>
    </w:p>
    <w:p w14:paraId="5DA4D984">
      <w:pPr>
        <w:rPr>
          <w:lang w:val="en-IN"/>
        </w:rPr>
      </w:pPr>
      <w:r>
        <w:rPr>
          <w:lang w:val="en-IN"/>
        </w:rPr>
        <w:t>def process_payment(amount):</w:t>
      </w:r>
    </w:p>
    <w:p w14:paraId="18398315">
      <w:pPr>
        <w:rPr>
          <w:lang w:val="en-IN"/>
        </w:rPr>
      </w:pPr>
      <w:r>
        <w:rPr>
          <w:lang w:val="en-IN"/>
        </w:rPr>
        <w:t xml:space="preserve">    try:</w:t>
      </w:r>
    </w:p>
    <w:p w14:paraId="71668635">
      <w:pPr>
        <w:rPr>
          <w:lang w:val="en-IN"/>
        </w:rPr>
      </w:pPr>
      <w:r>
        <w:rPr>
          <w:lang w:val="en-IN"/>
        </w:rPr>
        <w:t xml:space="preserve">        if amount &lt;= 0:</w:t>
      </w:r>
    </w:p>
    <w:p w14:paraId="05378755">
      <w:pPr>
        <w:rPr>
          <w:lang w:val="en-IN"/>
        </w:rPr>
      </w:pPr>
      <w:r>
        <w:rPr>
          <w:lang w:val="en-IN"/>
        </w:rPr>
        <w:t xml:space="preserve">            raise ValueError("Invalid payment amount!")</w:t>
      </w:r>
    </w:p>
    <w:p w14:paraId="3E4F86E5">
      <w:pPr>
        <w:rPr>
          <w:lang w:val="en-IN"/>
        </w:rPr>
      </w:pPr>
      <w:r>
        <w:rPr>
          <w:lang w:val="en-IN"/>
        </w:rPr>
        <w:t xml:space="preserve">        # Simulate API call to payment gateway</w:t>
      </w:r>
    </w:p>
    <w:p w14:paraId="0BF6CFD1">
      <w:pPr>
        <w:rPr>
          <w:lang w:val="en-IN"/>
        </w:rPr>
      </w:pPr>
      <w:r>
        <w:rPr>
          <w:lang w:val="en-IN"/>
        </w:rPr>
        <w:t xml:space="preserve">        print(f"Processing payment of ₹{amount}...")</w:t>
      </w:r>
    </w:p>
    <w:p w14:paraId="168F497D">
      <w:pPr>
        <w:rPr>
          <w:lang w:val="en-IN"/>
        </w:rPr>
      </w:pPr>
      <w:r>
        <w:rPr>
          <w:lang w:val="en-IN"/>
        </w:rPr>
        <w:t xml:space="preserve">    except ValueError as e:</w:t>
      </w:r>
    </w:p>
    <w:p w14:paraId="1202FB9B">
      <w:pPr>
        <w:rPr>
          <w:lang w:val="en-IN"/>
        </w:rPr>
      </w:pPr>
      <w:r>
        <w:rPr>
          <w:lang w:val="en-IN"/>
        </w:rPr>
        <w:t xml:space="preserve">        print("Payment failed:", e)</w:t>
      </w:r>
    </w:p>
    <w:p w14:paraId="177B2FD2">
      <w:pPr>
        <w:rPr>
          <w:lang w:val="en-IN"/>
        </w:rPr>
      </w:pPr>
      <w:r>
        <w:rPr>
          <w:lang w:val="en-IN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E63BD7">
      <w:pPr>
        <w:rPr>
          <w:b/>
          <w:bCs/>
          <w:lang w:val="en-IN"/>
        </w:rPr>
      </w:pPr>
      <w:r>
        <w:rPr>
          <w:b/>
          <w:bCs/>
          <w:lang w:val="en-IN"/>
        </w:rPr>
        <w:t>3. User Input Validation (ValueError)</w:t>
      </w:r>
    </w:p>
    <w:p w14:paraId="7A929BEA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🔹</w:t>
      </w:r>
      <w:r>
        <w:rPr>
          <w:b/>
          <w:bCs/>
          <w:lang w:val="en-IN"/>
        </w:rPr>
        <w:t xml:space="preserve"> Real-time Scenario:</w:t>
      </w:r>
    </w:p>
    <w:p w14:paraId="6574671A">
      <w:pPr>
        <w:rPr>
          <w:lang w:val="en-IN"/>
        </w:rPr>
      </w:pPr>
      <w:r>
        <w:rPr>
          <w:lang w:val="en-IN"/>
        </w:rPr>
        <w:t>User fills a form and provides invalid age input (like a string instead of a number).</w:t>
      </w:r>
    </w:p>
    <w:p w14:paraId="3DA43D77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🔹</w:t>
      </w:r>
      <w:r>
        <w:rPr>
          <w:b/>
          <w:bCs/>
          <w:lang w:val="en-IN"/>
        </w:rPr>
        <w:t xml:space="preserve"> Python Example:</w:t>
      </w:r>
    </w:p>
    <w:p w14:paraId="60D6E315">
      <w:pPr>
        <w:rPr>
          <w:lang w:val="en-IN"/>
        </w:rPr>
      </w:pPr>
      <w:r>
        <w:rPr>
          <w:lang w:val="en-IN"/>
        </w:rPr>
        <w:t>def get_age_input():</w:t>
      </w:r>
    </w:p>
    <w:p w14:paraId="2ED28934">
      <w:pPr>
        <w:rPr>
          <w:lang w:val="en-IN"/>
        </w:rPr>
      </w:pPr>
      <w:r>
        <w:rPr>
          <w:lang w:val="en-IN"/>
        </w:rPr>
        <w:t xml:space="preserve">    try:</w:t>
      </w:r>
    </w:p>
    <w:p w14:paraId="5DE64AEF">
      <w:pPr>
        <w:rPr>
          <w:lang w:val="en-IN"/>
        </w:rPr>
      </w:pPr>
      <w:r>
        <w:rPr>
          <w:lang w:val="en-IN"/>
        </w:rPr>
        <w:t xml:space="preserve">        age = int(input("Enter your age: "))</w:t>
      </w:r>
    </w:p>
    <w:p w14:paraId="66D591C2">
      <w:pPr>
        <w:rPr>
          <w:lang w:val="en-IN"/>
        </w:rPr>
      </w:pPr>
      <w:r>
        <w:rPr>
          <w:lang w:val="en-IN"/>
        </w:rPr>
        <w:t xml:space="preserve">        print("Your age is", age)</w:t>
      </w:r>
    </w:p>
    <w:p w14:paraId="2A459EA3">
      <w:pPr>
        <w:rPr>
          <w:lang w:val="en-IN"/>
        </w:rPr>
      </w:pPr>
      <w:r>
        <w:rPr>
          <w:lang w:val="en-IN"/>
        </w:rPr>
        <w:t xml:space="preserve">    except ValueError:</w:t>
      </w:r>
    </w:p>
    <w:p w14:paraId="4BE3A0EA">
      <w:pPr>
        <w:rPr>
          <w:lang w:val="en-IN"/>
        </w:rPr>
      </w:pPr>
      <w:r>
        <w:rPr>
          <w:lang w:val="en-IN"/>
        </w:rPr>
        <w:t xml:space="preserve">        print("Please enter a valid number for age.")</w:t>
      </w:r>
    </w:p>
    <w:p w14:paraId="76A118B5">
      <w:pPr>
        <w:rPr>
          <w:lang w:val="en-IN"/>
        </w:rPr>
      </w:pPr>
    </w:p>
    <w:p w14:paraId="1D3DC095">
      <w:pPr>
        <w:rPr>
          <w:b/>
          <w:bCs/>
          <w:lang w:val="en-IN"/>
        </w:rPr>
      </w:pPr>
      <w:r>
        <w:rPr>
          <w:b/>
          <w:bCs/>
          <w:lang w:val="en-IN"/>
        </w:rPr>
        <w:t>4. Web Scraping (ConnectionError, TimeoutError)</w:t>
      </w:r>
    </w:p>
    <w:p w14:paraId="6511CC19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🔹</w:t>
      </w:r>
      <w:r>
        <w:rPr>
          <w:b/>
          <w:bCs/>
          <w:lang w:val="en-IN"/>
        </w:rPr>
        <w:t xml:space="preserve"> Real-time Scenario:</w:t>
      </w:r>
    </w:p>
    <w:p w14:paraId="76CFCF38">
      <w:pPr>
        <w:rPr>
          <w:lang w:val="en-IN"/>
        </w:rPr>
      </w:pPr>
      <w:r>
        <w:rPr>
          <w:lang w:val="en-IN"/>
        </w:rPr>
        <w:t>Scraping data from a website; the site is down or network is slow.</w:t>
      </w:r>
    </w:p>
    <w:p w14:paraId="1D4D8604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🔹</w:t>
      </w:r>
      <w:r>
        <w:rPr>
          <w:b/>
          <w:bCs/>
          <w:lang w:val="en-IN"/>
        </w:rPr>
        <w:t xml:space="preserve"> Python Example (with requests):</w:t>
      </w:r>
    </w:p>
    <w:p w14:paraId="421B05DE">
      <w:pPr>
        <w:rPr>
          <w:lang w:val="en-IN"/>
        </w:rPr>
      </w:pPr>
      <w:r>
        <w:rPr>
          <w:lang w:val="en-IN"/>
        </w:rPr>
        <w:t>import requests</w:t>
      </w:r>
    </w:p>
    <w:p w14:paraId="21BCFB41">
      <w:pPr>
        <w:rPr>
          <w:lang w:val="en-IN"/>
        </w:rPr>
      </w:pPr>
    </w:p>
    <w:p w14:paraId="69FFABC7">
      <w:pPr>
        <w:rPr>
          <w:lang w:val="en-IN"/>
        </w:rPr>
      </w:pPr>
      <w:r>
        <w:rPr>
          <w:lang w:val="en-IN"/>
        </w:rPr>
        <w:t>try:</w:t>
      </w:r>
    </w:p>
    <w:p w14:paraId="106DCFDB">
      <w:pPr>
        <w:rPr>
          <w:lang w:val="en-IN"/>
        </w:rPr>
      </w:pPr>
      <w:r>
        <w:rPr>
          <w:lang w:val="en-IN"/>
        </w:rPr>
        <w:t xml:space="preserve">    response = requests.get("https://example.com", timeout=5)</w:t>
      </w:r>
    </w:p>
    <w:p w14:paraId="5FCBC0E0">
      <w:pPr>
        <w:rPr>
          <w:lang w:val="en-IN"/>
        </w:rPr>
      </w:pPr>
      <w:r>
        <w:rPr>
          <w:lang w:val="en-IN"/>
        </w:rPr>
        <w:t xml:space="preserve">    print("Website content fetched successfully.")</w:t>
      </w:r>
    </w:p>
    <w:p w14:paraId="26B333AF">
      <w:pPr>
        <w:rPr>
          <w:lang w:val="en-IN"/>
        </w:rPr>
      </w:pPr>
      <w:r>
        <w:rPr>
          <w:lang w:val="en-IN"/>
        </w:rPr>
        <w:t>except requests.exceptions.Timeout:</w:t>
      </w:r>
    </w:p>
    <w:p w14:paraId="43D2800A">
      <w:pPr>
        <w:rPr>
          <w:lang w:val="en-IN"/>
        </w:rPr>
      </w:pPr>
      <w:r>
        <w:rPr>
          <w:lang w:val="en-IN"/>
        </w:rPr>
        <w:t xml:space="preserve">    print("Request timed out.")</w:t>
      </w:r>
    </w:p>
    <w:p w14:paraId="7D86D3B3">
      <w:pPr>
        <w:rPr>
          <w:lang w:val="en-IN"/>
        </w:rPr>
      </w:pPr>
      <w:r>
        <w:rPr>
          <w:lang w:val="en-IN"/>
        </w:rPr>
        <w:t>except requests.exceptions.ConnectionError:</w:t>
      </w:r>
    </w:p>
    <w:p w14:paraId="38747296">
      <w:pPr>
        <w:rPr>
          <w:lang w:val="en-IN"/>
        </w:rPr>
      </w:pPr>
      <w:r>
        <w:rPr>
          <w:lang w:val="en-IN"/>
        </w:rPr>
        <w:t xml:space="preserve">    print("Network error! Please check your internet.")</w:t>
      </w:r>
    </w:p>
    <w:p w14:paraId="665CC85F">
      <w:pPr>
        <w:rPr>
          <w:lang w:val="en-IN"/>
        </w:rPr>
      </w:pPr>
    </w:p>
    <w:p w14:paraId="107FC339">
      <w:pPr>
        <w:rPr>
          <w:b/>
          <w:bCs/>
          <w:lang w:val="en-IN"/>
        </w:rPr>
      </w:pPr>
      <w:r>
        <w:rPr>
          <w:b/>
          <w:bCs/>
          <w:lang w:val="en-IN"/>
        </w:rPr>
        <w:t>5. Database Operation (OperationalError, IntegrityError)</w:t>
      </w:r>
    </w:p>
    <w:p w14:paraId="10712BF7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🔹</w:t>
      </w:r>
      <w:r>
        <w:rPr>
          <w:b/>
          <w:bCs/>
          <w:lang w:val="en-IN"/>
        </w:rPr>
        <w:t xml:space="preserve"> Real-time Scenario:</w:t>
      </w:r>
    </w:p>
    <w:p w14:paraId="60B0566E">
      <w:pPr>
        <w:rPr>
          <w:lang w:val="en-IN"/>
        </w:rPr>
      </w:pPr>
      <w:r>
        <w:rPr>
          <w:lang w:val="en-IN"/>
        </w:rPr>
        <w:t>Inserting duplicate primary key or bad query in database operation.</w:t>
      </w:r>
    </w:p>
    <w:p w14:paraId="67F0A089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🔹</w:t>
      </w:r>
      <w:r>
        <w:rPr>
          <w:b/>
          <w:bCs/>
          <w:lang w:val="en-IN"/>
        </w:rPr>
        <w:t xml:space="preserve"> Python Example (with SQLite):</w:t>
      </w:r>
    </w:p>
    <w:p w14:paraId="154B9B29">
      <w:pPr>
        <w:rPr>
          <w:lang w:val="en-IN"/>
        </w:rPr>
      </w:pPr>
      <w:r>
        <w:rPr>
          <w:lang w:val="en-IN"/>
        </w:rPr>
        <w:t>import sqlite3</w:t>
      </w:r>
    </w:p>
    <w:p w14:paraId="108C433F">
      <w:pPr>
        <w:rPr>
          <w:lang w:val="en-IN"/>
        </w:rPr>
      </w:pPr>
    </w:p>
    <w:p w14:paraId="6FFC8912">
      <w:pPr>
        <w:rPr>
          <w:lang w:val="en-IN"/>
        </w:rPr>
      </w:pPr>
      <w:r>
        <w:rPr>
          <w:lang w:val="en-IN"/>
        </w:rPr>
        <w:t>try:</w:t>
      </w:r>
    </w:p>
    <w:p w14:paraId="462378CA">
      <w:pPr>
        <w:rPr>
          <w:lang w:val="en-IN"/>
        </w:rPr>
      </w:pPr>
      <w:r>
        <w:rPr>
          <w:lang w:val="en-IN"/>
        </w:rPr>
        <w:t xml:space="preserve">    conn = sqlite3.connect('mydatabase.db')</w:t>
      </w:r>
    </w:p>
    <w:p w14:paraId="59DDC3F5">
      <w:pPr>
        <w:rPr>
          <w:lang w:val="en-IN"/>
        </w:rPr>
      </w:pPr>
      <w:r>
        <w:rPr>
          <w:lang w:val="en-IN"/>
        </w:rPr>
        <w:t xml:space="preserve">    cursor = conn.cursor()</w:t>
      </w:r>
    </w:p>
    <w:p w14:paraId="2BB38165">
      <w:pPr>
        <w:rPr>
          <w:lang w:val="en-IN"/>
        </w:rPr>
      </w:pPr>
      <w:r>
        <w:rPr>
          <w:lang w:val="en-IN"/>
        </w:rPr>
        <w:t xml:space="preserve">    cursor.execute("INSERT INTO users (id, name) VALUES (1, 'John')")</w:t>
      </w:r>
    </w:p>
    <w:p w14:paraId="2077CF0B">
      <w:pPr>
        <w:rPr>
          <w:lang w:val="en-IN"/>
        </w:rPr>
      </w:pPr>
      <w:r>
        <w:rPr>
          <w:lang w:val="en-IN"/>
        </w:rPr>
        <w:t xml:space="preserve">    conn.commit()</w:t>
      </w:r>
    </w:p>
    <w:p w14:paraId="2F4E9A2F">
      <w:pPr>
        <w:rPr>
          <w:lang w:val="en-IN"/>
        </w:rPr>
      </w:pPr>
      <w:r>
        <w:rPr>
          <w:lang w:val="en-IN"/>
        </w:rPr>
        <w:t>except sqlite3.IntegrityError:</w:t>
      </w:r>
    </w:p>
    <w:p w14:paraId="757DD7F6">
      <w:pPr>
        <w:rPr>
          <w:lang w:val="en-IN"/>
        </w:rPr>
      </w:pPr>
      <w:r>
        <w:rPr>
          <w:lang w:val="en-IN"/>
        </w:rPr>
        <w:t xml:space="preserve">    print("Duplicate entry detected.")</w:t>
      </w:r>
    </w:p>
    <w:p w14:paraId="77D2DEDE">
      <w:pPr>
        <w:rPr>
          <w:lang w:val="en-IN"/>
        </w:rPr>
      </w:pPr>
      <w:r>
        <w:rPr>
          <w:lang w:val="en-IN"/>
        </w:rPr>
        <w:t>except sqlite3.OperationalError as e:</w:t>
      </w:r>
    </w:p>
    <w:p w14:paraId="6FBCD711">
      <w:pPr>
        <w:rPr>
          <w:lang w:val="en-IN"/>
        </w:rPr>
      </w:pPr>
      <w:r>
        <w:rPr>
          <w:lang w:val="en-IN"/>
        </w:rPr>
        <w:t xml:space="preserve">    print("SQL error:", e)</w:t>
      </w:r>
    </w:p>
    <w:p w14:paraId="3A93A116">
      <w:pPr>
        <w:rPr>
          <w:lang w:val="en-IN"/>
        </w:rPr>
      </w:pPr>
      <w:r>
        <w:rPr>
          <w:lang w:val="en-IN"/>
        </w:rPr>
        <w:t>finally:</w:t>
      </w:r>
    </w:p>
    <w:p w14:paraId="4C9790D9">
      <w:pPr>
        <w:rPr>
          <w:lang w:val="en-IN"/>
        </w:rPr>
      </w:pPr>
      <w:r>
        <w:rPr>
          <w:lang w:val="en-IN"/>
        </w:rPr>
        <w:t xml:space="preserve">    conn.close()</w:t>
      </w:r>
    </w:p>
    <w:p w14:paraId="6D9CB616">
      <w:pPr>
        <w:rPr>
          <w:lang w:val="en-IN"/>
        </w:rPr>
      </w:pPr>
    </w:p>
    <w:p w14:paraId="3002615B">
      <w:pPr>
        <w:rPr>
          <w:b/>
          <w:bCs/>
          <w:lang w:val="en-IN"/>
        </w:rPr>
      </w:pPr>
      <w:r>
        <w:rPr>
          <w:b/>
          <w:bCs/>
          <w:lang w:val="en-IN"/>
        </w:rPr>
        <w:t>6. JSON API Handling (JSONDecodeError)</w:t>
      </w:r>
    </w:p>
    <w:p w14:paraId="665DA12B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🔹</w:t>
      </w:r>
      <w:r>
        <w:rPr>
          <w:b/>
          <w:bCs/>
          <w:lang w:val="en-IN"/>
        </w:rPr>
        <w:t xml:space="preserve"> Real-time Scenario:</w:t>
      </w:r>
    </w:p>
    <w:p w14:paraId="30FCE8E8">
      <w:pPr>
        <w:rPr>
          <w:lang w:val="en-IN"/>
        </w:rPr>
      </w:pPr>
      <w:r>
        <w:rPr>
          <w:lang w:val="en-IN"/>
        </w:rPr>
        <w:t>Parsing an invalid JSON response from an external API.</w:t>
      </w:r>
    </w:p>
    <w:p w14:paraId="717FD08A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🔹</w:t>
      </w:r>
      <w:r>
        <w:rPr>
          <w:b/>
          <w:bCs/>
          <w:lang w:val="en-IN"/>
        </w:rPr>
        <w:t xml:space="preserve"> Python Example:</w:t>
      </w:r>
    </w:p>
    <w:p w14:paraId="4F702A2E">
      <w:pPr>
        <w:rPr>
          <w:lang w:val="en-IN"/>
        </w:rPr>
      </w:pPr>
      <w:r>
        <w:rPr>
          <w:lang w:val="en-IN"/>
        </w:rPr>
        <w:t>import json</w:t>
      </w:r>
    </w:p>
    <w:p w14:paraId="1D0EFDDB">
      <w:pPr>
        <w:rPr>
          <w:lang w:val="en-IN"/>
        </w:rPr>
      </w:pPr>
    </w:p>
    <w:p w14:paraId="632D778C">
      <w:pPr>
        <w:rPr>
          <w:lang w:val="en-IN"/>
        </w:rPr>
      </w:pPr>
      <w:r>
        <w:rPr>
          <w:lang w:val="en-IN"/>
        </w:rPr>
        <w:t>response = '{"name": "Alice", "age": 25'  # Invalid JSON (missing closing })</w:t>
      </w:r>
    </w:p>
    <w:p w14:paraId="62503084">
      <w:pPr>
        <w:rPr>
          <w:lang w:val="en-IN"/>
        </w:rPr>
      </w:pPr>
    </w:p>
    <w:p w14:paraId="39621F0E">
      <w:pPr>
        <w:rPr>
          <w:lang w:val="en-IN"/>
        </w:rPr>
      </w:pPr>
      <w:r>
        <w:rPr>
          <w:lang w:val="en-IN"/>
        </w:rPr>
        <w:t>try:</w:t>
      </w:r>
    </w:p>
    <w:p w14:paraId="044E3388">
      <w:pPr>
        <w:rPr>
          <w:lang w:val="en-IN"/>
        </w:rPr>
      </w:pPr>
      <w:r>
        <w:rPr>
          <w:lang w:val="en-IN"/>
        </w:rPr>
        <w:t xml:space="preserve">    data = json.loads(response)</w:t>
      </w:r>
    </w:p>
    <w:p w14:paraId="471B9AE8">
      <w:pPr>
        <w:rPr>
          <w:lang w:val="en-IN"/>
        </w:rPr>
      </w:pPr>
      <w:r>
        <w:rPr>
          <w:lang w:val="en-IN"/>
        </w:rPr>
        <w:t>except json.JSONDecodeError:</w:t>
      </w:r>
    </w:p>
    <w:p w14:paraId="0912A075">
      <w:pPr>
        <w:rPr>
          <w:lang w:val="en-IN"/>
        </w:rPr>
      </w:pPr>
      <w:r>
        <w:rPr>
          <w:lang w:val="en-IN"/>
        </w:rPr>
        <w:t xml:space="preserve">    print("Failed to parse JSON response.")</w:t>
      </w:r>
    </w:p>
    <w:p w14:paraId="2AA26ABE">
      <w:pPr>
        <w:rPr>
          <w:lang w:val="en-IN"/>
        </w:rPr>
      </w:pPr>
    </w:p>
    <w:p w14:paraId="33E5C461">
      <w:pPr>
        <w:rPr>
          <w:b/>
          <w:bCs/>
          <w:lang w:val="en-IN"/>
        </w:rPr>
      </w:pPr>
      <w:r>
        <w:rPr>
          <w:b/>
          <w:bCs/>
          <w:lang w:val="en-IN"/>
        </w:rPr>
        <w:t>Summary: Why Exception Handling is Critical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46"/>
        <w:gridCol w:w="1865"/>
        <w:gridCol w:w="2346"/>
      </w:tblGrid>
      <w:tr w14:paraId="0782ECF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0AB9069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Scenario</w:t>
            </w:r>
          </w:p>
        </w:tc>
        <w:tc>
          <w:tcPr>
            <w:tcW w:w="0" w:type="auto"/>
            <w:vAlign w:val="center"/>
          </w:tcPr>
          <w:p w14:paraId="20CFD77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Handled Error</w:t>
            </w:r>
          </w:p>
        </w:tc>
        <w:tc>
          <w:tcPr>
            <w:tcW w:w="0" w:type="auto"/>
            <w:vAlign w:val="center"/>
          </w:tcPr>
          <w:p w14:paraId="60891F4E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User Experience</w:t>
            </w:r>
          </w:p>
        </w:tc>
      </w:tr>
      <w:tr w14:paraId="512F9FE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4C8D22F">
            <w:pPr>
              <w:rPr>
                <w:lang w:val="en-IN"/>
              </w:rPr>
            </w:pPr>
            <w:r>
              <w:rPr>
                <w:lang w:val="en-IN"/>
              </w:rPr>
              <w:t>Missing file</w:t>
            </w:r>
          </w:p>
        </w:tc>
        <w:tc>
          <w:tcPr>
            <w:tcW w:w="0" w:type="auto"/>
            <w:vAlign w:val="center"/>
          </w:tcPr>
          <w:p w14:paraId="67343FD8">
            <w:pPr>
              <w:rPr>
                <w:lang w:val="en-IN"/>
              </w:rPr>
            </w:pPr>
            <w:r>
              <w:rPr>
                <w:lang w:val="en-IN"/>
              </w:rPr>
              <w:t>FileNotFoundError</w:t>
            </w:r>
          </w:p>
        </w:tc>
        <w:tc>
          <w:tcPr>
            <w:tcW w:w="0" w:type="auto"/>
            <w:vAlign w:val="center"/>
          </w:tcPr>
          <w:p w14:paraId="5A823B73">
            <w:pPr>
              <w:rPr>
                <w:lang w:val="en-IN"/>
              </w:rPr>
            </w:pPr>
            <w:r>
              <w:rPr>
                <w:lang w:val="en-IN"/>
              </w:rPr>
              <w:t>Friendly message</w:t>
            </w:r>
          </w:p>
        </w:tc>
      </w:tr>
      <w:tr w14:paraId="25ED600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B15C3FF">
            <w:pPr>
              <w:rPr>
                <w:lang w:val="en-IN"/>
              </w:rPr>
            </w:pPr>
            <w:r>
              <w:rPr>
                <w:lang w:val="en-IN"/>
              </w:rPr>
              <w:t>Wrong input</w:t>
            </w:r>
          </w:p>
        </w:tc>
        <w:tc>
          <w:tcPr>
            <w:tcW w:w="0" w:type="auto"/>
            <w:vAlign w:val="center"/>
          </w:tcPr>
          <w:p w14:paraId="7D0CE320">
            <w:pPr>
              <w:rPr>
                <w:lang w:val="en-IN"/>
              </w:rPr>
            </w:pPr>
            <w:r>
              <w:rPr>
                <w:lang w:val="en-IN"/>
              </w:rPr>
              <w:t>ValueError</w:t>
            </w:r>
          </w:p>
        </w:tc>
        <w:tc>
          <w:tcPr>
            <w:tcW w:w="0" w:type="auto"/>
            <w:vAlign w:val="center"/>
          </w:tcPr>
          <w:p w14:paraId="72724C7E">
            <w:pPr>
              <w:rPr>
                <w:lang w:val="en-IN"/>
              </w:rPr>
            </w:pPr>
            <w:r>
              <w:rPr>
                <w:lang w:val="en-IN"/>
              </w:rPr>
              <w:t>Prompt to re-enter</w:t>
            </w:r>
          </w:p>
        </w:tc>
      </w:tr>
      <w:tr w14:paraId="79238A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E88E54D">
            <w:pPr>
              <w:rPr>
                <w:lang w:val="en-IN"/>
              </w:rPr>
            </w:pPr>
            <w:r>
              <w:rPr>
                <w:lang w:val="en-IN"/>
              </w:rPr>
              <w:t>API failure</w:t>
            </w:r>
          </w:p>
        </w:tc>
        <w:tc>
          <w:tcPr>
            <w:tcW w:w="0" w:type="auto"/>
            <w:vAlign w:val="center"/>
          </w:tcPr>
          <w:p w14:paraId="04D173C6">
            <w:pPr>
              <w:rPr>
                <w:lang w:val="en-IN"/>
              </w:rPr>
            </w:pPr>
            <w:r>
              <w:rPr>
                <w:lang w:val="en-IN"/>
              </w:rPr>
              <w:t>ConnectionError</w:t>
            </w:r>
          </w:p>
        </w:tc>
        <w:tc>
          <w:tcPr>
            <w:tcW w:w="0" w:type="auto"/>
            <w:vAlign w:val="center"/>
          </w:tcPr>
          <w:p w14:paraId="72531A44">
            <w:pPr>
              <w:rPr>
                <w:lang w:val="en-IN"/>
              </w:rPr>
            </w:pPr>
            <w:r>
              <w:rPr>
                <w:lang w:val="en-IN"/>
              </w:rPr>
              <w:t>Retry / notify user</w:t>
            </w:r>
          </w:p>
        </w:tc>
      </w:tr>
      <w:tr w14:paraId="64CAF6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3817A3E">
            <w:pPr>
              <w:rPr>
                <w:lang w:val="en-IN"/>
              </w:rPr>
            </w:pPr>
            <w:r>
              <w:rPr>
                <w:lang w:val="en-IN"/>
              </w:rPr>
              <w:t>Web scraping timeout</w:t>
            </w:r>
          </w:p>
        </w:tc>
        <w:tc>
          <w:tcPr>
            <w:tcW w:w="0" w:type="auto"/>
            <w:vAlign w:val="center"/>
          </w:tcPr>
          <w:p w14:paraId="793B7ADB">
            <w:pPr>
              <w:rPr>
                <w:lang w:val="en-IN"/>
              </w:rPr>
            </w:pPr>
            <w:r>
              <w:rPr>
                <w:lang w:val="en-IN"/>
              </w:rPr>
              <w:t>TimeoutError</w:t>
            </w:r>
          </w:p>
        </w:tc>
        <w:tc>
          <w:tcPr>
            <w:tcW w:w="0" w:type="auto"/>
            <w:vAlign w:val="center"/>
          </w:tcPr>
          <w:p w14:paraId="79E517B2">
            <w:pPr>
              <w:rPr>
                <w:lang w:val="en-IN"/>
              </w:rPr>
            </w:pPr>
            <w:r>
              <w:rPr>
                <w:lang w:val="en-IN"/>
              </w:rPr>
              <w:t>Skip / retry gracefully</w:t>
            </w:r>
          </w:p>
        </w:tc>
      </w:tr>
      <w:tr w14:paraId="56892F8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95EBF66">
            <w:pPr>
              <w:rPr>
                <w:lang w:val="en-IN"/>
              </w:rPr>
            </w:pPr>
            <w:r>
              <w:rPr>
                <w:lang w:val="en-IN"/>
              </w:rPr>
              <w:t>Database conflict</w:t>
            </w:r>
          </w:p>
        </w:tc>
        <w:tc>
          <w:tcPr>
            <w:tcW w:w="0" w:type="auto"/>
            <w:vAlign w:val="center"/>
          </w:tcPr>
          <w:p w14:paraId="22E1896B">
            <w:pPr>
              <w:rPr>
                <w:lang w:val="en-IN"/>
              </w:rPr>
            </w:pPr>
            <w:r>
              <w:rPr>
                <w:lang w:val="en-IN"/>
              </w:rPr>
              <w:t>IntegrityError</w:t>
            </w:r>
          </w:p>
        </w:tc>
        <w:tc>
          <w:tcPr>
            <w:tcW w:w="0" w:type="auto"/>
            <w:vAlign w:val="center"/>
          </w:tcPr>
          <w:p w14:paraId="41618DC9">
            <w:pPr>
              <w:rPr>
                <w:lang w:val="en-IN"/>
              </w:rPr>
            </w:pPr>
            <w:r>
              <w:rPr>
                <w:lang w:val="en-IN"/>
              </w:rPr>
              <w:t>Avoid app crash</w:t>
            </w:r>
          </w:p>
        </w:tc>
      </w:tr>
      <w:tr w14:paraId="756B72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7F17A9A">
            <w:pPr>
              <w:rPr>
                <w:lang w:val="en-IN"/>
              </w:rPr>
            </w:pPr>
            <w:r>
              <w:rPr>
                <w:lang w:val="en-IN"/>
              </w:rPr>
              <w:t>Bad JSON data</w:t>
            </w:r>
          </w:p>
        </w:tc>
        <w:tc>
          <w:tcPr>
            <w:tcW w:w="0" w:type="auto"/>
            <w:vAlign w:val="center"/>
          </w:tcPr>
          <w:p w14:paraId="35F94C00">
            <w:pPr>
              <w:rPr>
                <w:lang w:val="en-IN"/>
              </w:rPr>
            </w:pPr>
            <w:r>
              <w:rPr>
                <w:lang w:val="en-IN"/>
              </w:rPr>
              <w:t>JSONDecodeError</w:t>
            </w:r>
          </w:p>
        </w:tc>
        <w:tc>
          <w:tcPr>
            <w:tcW w:w="0" w:type="auto"/>
            <w:vAlign w:val="center"/>
          </w:tcPr>
          <w:p w14:paraId="37E55E9D">
            <w:pPr>
              <w:rPr>
                <w:lang w:val="en-IN"/>
              </w:rPr>
            </w:pPr>
            <w:r>
              <w:rPr>
                <w:lang w:val="en-IN"/>
              </w:rPr>
              <w:t>Prevent program failure</w:t>
            </w:r>
          </w:p>
        </w:tc>
      </w:tr>
    </w:tbl>
    <w:p w14:paraId="5E4F382D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0247"/>
    <w:rsid w:val="005B10FF"/>
    <w:rsid w:val="005E535D"/>
    <w:rsid w:val="00630546"/>
    <w:rsid w:val="009E37AA"/>
    <w:rsid w:val="00AA1D8D"/>
    <w:rsid w:val="00B47730"/>
    <w:rsid w:val="00C56D4E"/>
    <w:rsid w:val="00CB0664"/>
    <w:rsid w:val="00D71D64"/>
    <w:rsid w:val="00E15930"/>
    <w:rsid w:val="00E16091"/>
    <w:rsid w:val="00E66A21"/>
    <w:rsid w:val="00F62D35"/>
    <w:rsid w:val="00FC693F"/>
    <w:rsid w:val="46284870"/>
    <w:rsid w:val="63B80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811</Words>
  <Characters>4626</Characters>
  <Lines>38</Lines>
  <Paragraphs>10</Paragraphs>
  <TotalTime>55</TotalTime>
  <ScaleCrop>false</ScaleCrop>
  <LinksUpToDate>false</LinksUpToDate>
  <CharactersWithSpaces>5427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2025-07-26T05:25:00Z</dcterms:created>
  <dc:creator>python-docx</dc:creator>
  <dc:description>generated by python-docx</dc:description>
  <cp:lastModifiedBy>Jeeva vaishnavi</cp:lastModifiedBy>
  <dcterms:modified xsi:type="dcterms:W3CDTF">2025-10-23T12:53:08Z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41D59951DC59407BB3A7F19D3310CB5E_12</vt:lpwstr>
  </property>
</Properties>
</file>